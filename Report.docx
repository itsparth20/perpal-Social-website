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C67" w:rsidRPr="007852C1" w:rsidRDefault="00E77C67" w:rsidP="002B7F28">
      <w:pPr>
        <w:spacing w:line="360" w:lineRule="auto"/>
        <w:jc w:val="center"/>
        <w:rPr>
          <w:b/>
          <w:bCs/>
          <w:sz w:val="32"/>
          <w:szCs w:val="32"/>
        </w:rPr>
      </w:pPr>
      <w:r w:rsidRPr="007852C1">
        <w:rPr>
          <w:b/>
          <w:bCs/>
          <w:sz w:val="32"/>
          <w:szCs w:val="32"/>
        </w:rPr>
        <w:t>CHAPTER 1</w:t>
      </w:r>
    </w:p>
    <w:p w:rsidR="00E77C67" w:rsidRPr="007852C1" w:rsidRDefault="00E77C67" w:rsidP="002B7F28">
      <w:pPr>
        <w:pStyle w:val="Standard"/>
        <w:spacing w:line="360" w:lineRule="auto"/>
        <w:jc w:val="center"/>
        <w:rPr>
          <w:rFonts w:ascii="Times New Roman" w:hAnsi="Times New Roman" w:cs="Times New Roman"/>
          <w:b/>
          <w:bCs/>
          <w:sz w:val="32"/>
          <w:szCs w:val="32"/>
        </w:rPr>
      </w:pPr>
      <w:r w:rsidRPr="007852C1">
        <w:rPr>
          <w:rFonts w:ascii="Times New Roman" w:hAnsi="Times New Roman" w:cs="Times New Roman"/>
          <w:b/>
          <w:bCs/>
          <w:sz w:val="32"/>
          <w:szCs w:val="32"/>
        </w:rPr>
        <w:t>INTRODUCTION</w:t>
      </w:r>
    </w:p>
    <w:p w:rsidR="00E77C67" w:rsidRDefault="00E77C67" w:rsidP="00E77C67">
      <w:pPr>
        <w:pStyle w:val="Standard"/>
        <w:spacing w:before="28" w:after="100" w:line="276" w:lineRule="auto"/>
        <w:ind w:left="720" w:firstLine="720"/>
        <w:jc w:val="both"/>
        <w:rPr>
          <w:rFonts w:ascii="Times New Roman" w:eastAsia="Times New Roman" w:hAnsi="Times New Roman" w:cs="Times New Roman"/>
        </w:rPr>
      </w:pPr>
    </w:p>
    <w:p w:rsidR="00E77C67" w:rsidRDefault="00E77C67" w:rsidP="00DF4718">
      <w:pPr>
        <w:pStyle w:val="Standard"/>
        <w:spacing w:before="28" w:after="100" w:line="276" w:lineRule="auto"/>
        <w:ind w:firstLine="720"/>
        <w:jc w:val="both"/>
        <w:rPr>
          <w:rFonts w:ascii="Times New Roman" w:eastAsia="Times New Roman" w:hAnsi="Times New Roman" w:cs="Times New Roman"/>
        </w:rPr>
      </w:pPr>
      <w:r>
        <w:rPr>
          <w:rFonts w:ascii="Times New Roman" w:eastAsia="Times New Roman" w:hAnsi="Times New Roman" w:cs="Times New Roman"/>
        </w:rPr>
        <w:t>In recent years, the Internet and especially the Web has enabled a communication revolution: the ability to send and retrieve information everywhere has changed the way we work and live. Internet based access to information and internet Communication means have become ubiquitous. Social networking is the grouping of individuals into specific groups, like small rural communities or a neighbourhood subdivision, if you will. Although social networking is possible in person, especially in the workplace, universities, and high schools, it is most popular online. The term SOCIAL NETWORKING (SN) was first coined by Professor J. A. Barnes in the 1950s, who defined the size of a social network as a group of about 100 to 150 people. When it comes to online social networking, websites are commonly used. These websites are known as social sites. Social networking websites function like an online community of internet users. Depending on the website in question, many of these online community members share common interests in hobbies, religion, or politics. As mentioned, social networking often involves grouping specific individuals or organizations together. While there are a number of social networking websites that focus on particular interests, there are others that do not. The websites without a main focus are often referred to as “traditional" social networking websites and usually have open memberships. This means that anyone can become a member, no matter what their hobbies, beliefs, or views are. According to a report on Nielsen Wire, about two thirds of the world's population participates in some sort of social network. This accounts for close to 10 percent of all time spent on the Internet. The article also states that social networking has become more popular than email as a means of communicating.</w:t>
      </w:r>
    </w:p>
    <w:p w:rsidR="00E77C67" w:rsidRDefault="00E77C67" w:rsidP="00E77C67">
      <w:pPr>
        <w:pStyle w:val="Standard"/>
        <w:spacing w:before="28" w:after="100" w:line="276" w:lineRule="auto"/>
        <w:ind w:left="720" w:firstLine="720"/>
        <w:jc w:val="both"/>
        <w:rPr>
          <w:rFonts w:ascii="Times New Roman" w:eastAsia="Times New Roman" w:hAnsi="Times New Roman" w:cs="Times New Roman"/>
        </w:rPr>
      </w:pPr>
    </w:p>
    <w:p w:rsidR="00E77C67" w:rsidRDefault="00E77C67" w:rsidP="00E77C67">
      <w:pPr>
        <w:pStyle w:val="Standard"/>
        <w:spacing w:before="28" w:after="100" w:line="276" w:lineRule="auto"/>
        <w:jc w:val="both"/>
        <w:rPr>
          <w:rFonts w:ascii="Times New Roman" w:hAnsi="Times New Roman" w:cs="Times New Roman"/>
          <w:b/>
          <w:bCs/>
        </w:rPr>
      </w:pPr>
      <w:r>
        <w:rPr>
          <w:rFonts w:ascii="Times New Roman" w:hAnsi="Times New Roman" w:cs="Times New Roman"/>
          <w:b/>
          <w:bCs/>
        </w:rPr>
        <w:t>1.1 PURPOSE:</w:t>
      </w:r>
    </w:p>
    <w:p w:rsidR="00E77C67" w:rsidRDefault="00E77C67" w:rsidP="00E77C67">
      <w:pPr>
        <w:pStyle w:val="Standard"/>
        <w:spacing w:before="28" w:after="100" w:line="276" w:lineRule="auto"/>
        <w:ind w:firstLine="405"/>
        <w:jc w:val="both"/>
        <w:rPr>
          <w:rFonts w:ascii="Times New Roman" w:eastAsia="Times New Roman" w:hAnsi="Times New Roman" w:cs="Times New Roman"/>
        </w:rPr>
      </w:pPr>
      <w:r>
        <w:rPr>
          <w:rFonts w:ascii="Times New Roman" w:eastAsia="Times New Roman" w:hAnsi="Times New Roman" w:cs="Times New Roman"/>
        </w:rPr>
        <w:t xml:space="preserve"> The purpose of this document is to describe the detailed functionalities of the Social Networking System. It describes all the software and hardware requirements, functional requirements, interfaces and design constraints which are to be considered while designing the system. The document covers all the factors which are necessary to provide clear and complete description of the system.</w:t>
      </w:r>
    </w:p>
    <w:p w:rsidR="00E77C67" w:rsidRDefault="00E77C67" w:rsidP="00E77C67">
      <w:pPr>
        <w:pStyle w:val="Bullet2"/>
        <w:spacing w:before="28" w:after="100" w:line="276" w:lineRule="auto"/>
        <w:rPr>
          <w:rFonts w:ascii="Times New Roman" w:hAnsi="Times New Roman"/>
          <w:b/>
          <w:bCs/>
          <w:sz w:val="24"/>
          <w:szCs w:val="24"/>
        </w:rPr>
      </w:pPr>
    </w:p>
    <w:p w:rsidR="00E77C67" w:rsidRDefault="00E77C67" w:rsidP="00E77C67">
      <w:pPr>
        <w:pStyle w:val="Bullet2"/>
        <w:spacing w:before="28" w:after="100" w:line="276"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rsidR="00E77C67" w:rsidRDefault="00E77C67" w:rsidP="00E77C67">
      <w:pPr>
        <w:pStyle w:val="Bullet2"/>
        <w:spacing w:before="28" w:after="100" w:line="276" w:lineRule="auto"/>
        <w:rPr>
          <w:rFonts w:ascii="Times New Roman" w:hAnsi="Times New Roman"/>
          <w:b/>
          <w:bCs/>
          <w:sz w:val="24"/>
          <w:szCs w:val="24"/>
        </w:rPr>
      </w:pPr>
    </w:p>
    <w:p w:rsidR="00E77C67" w:rsidRDefault="00E77C67" w:rsidP="00E77C67">
      <w:pPr>
        <w:pStyle w:val="Bullet2"/>
        <w:spacing w:before="28" w:after="100" w:line="276" w:lineRule="auto"/>
        <w:rPr>
          <w:rFonts w:ascii="Times New Roman" w:hAnsi="Times New Roman"/>
          <w:b/>
          <w:bCs/>
          <w:sz w:val="24"/>
          <w:szCs w:val="24"/>
        </w:rPr>
      </w:pPr>
      <w:r>
        <w:rPr>
          <w:rFonts w:ascii="Times New Roman" w:hAnsi="Times New Roman"/>
          <w:b/>
          <w:bCs/>
          <w:sz w:val="24"/>
          <w:szCs w:val="24"/>
        </w:rPr>
        <w:t>1.2 SCOPE:</w:t>
      </w:r>
    </w:p>
    <w:p w:rsidR="00E77C67" w:rsidRDefault="00E77C67" w:rsidP="00E77C67">
      <w:pPr>
        <w:pStyle w:val="Bullet2"/>
        <w:spacing w:before="28" w:after="100" w:line="276" w:lineRule="auto"/>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This system is intended for online communication and create network between the people belonging to various cultures, countries, backgrounds. It could be used as a platform for promoting business, for political campaigns, marketing, knowledge sharing and various other purposes. </w:t>
      </w:r>
    </w:p>
    <w:p w:rsidR="00E77C67" w:rsidRDefault="00E77C67" w:rsidP="00E77C67">
      <w:pPr>
        <w:pStyle w:val="Bullet2"/>
        <w:spacing w:before="28" w:after="100" w:line="276" w:lineRule="auto"/>
        <w:rPr>
          <w:rFonts w:ascii="Times New Roman" w:hAnsi="Times New Roman"/>
          <w:sz w:val="24"/>
          <w:szCs w:val="24"/>
        </w:rPr>
      </w:pPr>
      <w:r>
        <w:rPr>
          <w:rFonts w:ascii="Times New Roman" w:hAnsi="Times New Roman"/>
          <w:sz w:val="24"/>
          <w:szCs w:val="24"/>
        </w:rPr>
        <w:t>The system provides following feature:</w:t>
      </w:r>
    </w:p>
    <w:p w:rsidR="00E77C67" w:rsidRDefault="00E77C67" w:rsidP="003A0117">
      <w:pPr>
        <w:pStyle w:val="Bullet2"/>
        <w:numPr>
          <w:ilvl w:val="1"/>
          <w:numId w:val="6"/>
        </w:numPr>
        <w:spacing w:before="28" w:after="100" w:line="276" w:lineRule="auto"/>
        <w:ind w:left="0" w:firstLine="375"/>
        <w:rPr>
          <w:rFonts w:ascii="Times New Roman" w:hAnsi="Times New Roman"/>
          <w:sz w:val="24"/>
          <w:szCs w:val="24"/>
        </w:rPr>
      </w:pPr>
      <w:r>
        <w:rPr>
          <w:rFonts w:ascii="Times New Roman" w:hAnsi="Times New Roman"/>
          <w:sz w:val="24"/>
          <w:szCs w:val="24"/>
        </w:rPr>
        <w:t>The system provides log in facility to the users.</w:t>
      </w:r>
    </w:p>
    <w:p w:rsidR="00E77C67" w:rsidRDefault="00E77C67" w:rsidP="000407D0">
      <w:pPr>
        <w:pStyle w:val="Bullet2"/>
        <w:numPr>
          <w:ilvl w:val="1"/>
          <w:numId w:val="6"/>
        </w:numPr>
        <w:spacing w:before="28" w:after="100" w:line="276" w:lineRule="auto"/>
        <w:ind w:left="0" w:firstLine="375"/>
        <w:jc w:val="left"/>
        <w:rPr>
          <w:rFonts w:ascii="Times New Roman" w:hAnsi="Times New Roman"/>
          <w:sz w:val="24"/>
          <w:szCs w:val="24"/>
        </w:rPr>
      </w:pPr>
      <w:r>
        <w:rPr>
          <w:rFonts w:ascii="Times New Roman" w:hAnsi="Times New Roman"/>
          <w:sz w:val="24"/>
          <w:szCs w:val="24"/>
        </w:rPr>
        <w:t>Users can edit profile, upload photos, videos, update stat</w:t>
      </w:r>
      <w:r w:rsidR="000407D0">
        <w:rPr>
          <w:rFonts w:ascii="Times New Roman" w:hAnsi="Times New Roman"/>
          <w:sz w:val="24"/>
          <w:szCs w:val="24"/>
        </w:rPr>
        <w:t xml:space="preserve">us, communicate </w:t>
      </w:r>
      <w:proofErr w:type="gramStart"/>
      <w:r w:rsidR="000407D0">
        <w:rPr>
          <w:rFonts w:ascii="Times New Roman" w:hAnsi="Times New Roman"/>
          <w:sz w:val="24"/>
          <w:szCs w:val="24"/>
        </w:rPr>
        <w:t xml:space="preserve">with  </w:t>
      </w:r>
      <w:r>
        <w:rPr>
          <w:rFonts w:ascii="Times New Roman" w:hAnsi="Times New Roman"/>
          <w:sz w:val="24"/>
          <w:szCs w:val="24"/>
        </w:rPr>
        <w:t>other</w:t>
      </w:r>
      <w:proofErr w:type="gramEnd"/>
      <w:r>
        <w:rPr>
          <w:rFonts w:ascii="Times New Roman" w:hAnsi="Times New Roman"/>
          <w:sz w:val="24"/>
          <w:szCs w:val="24"/>
        </w:rPr>
        <w:t xml:space="preserve"> users .</w:t>
      </w:r>
    </w:p>
    <w:p w:rsidR="00E77C67" w:rsidRDefault="00E77C67" w:rsidP="003A0117">
      <w:pPr>
        <w:pStyle w:val="Bullet2"/>
        <w:numPr>
          <w:ilvl w:val="1"/>
          <w:numId w:val="6"/>
        </w:numPr>
        <w:spacing w:before="28" w:after="100" w:line="276" w:lineRule="auto"/>
        <w:ind w:left="0" w:firstLine="375"/>
        <w:rPr>
          <w:rFonts w:ascii="Times New Roman" w:hAnsi="Times New Roman"/>
          <w:sz w:val="24"/>
          <w:szCs w:val="24"/>
        </w:rPr>
      </w:pPr>
      <w:r>
        <w:rPr>
          <w:rFonts w:ascii="Times New Roman" w:hAnsi="Times New Roman"/>
          <w:sz w:val="24"/>
          <w:szCs w:val="24"/>
        </w:rPr>
        <w:t>The system enables users to deactivate their ac</w:t>
      </w:r>
      <w:r w:rsidR="000407D0">
        <w:rPr>
          <w:rFonts w:ascii="Times New Roman" w:hAnsi="Times New Roman"/>
          <w:sz w:val="24"/>
          <w:szCs w:val="24"/>
        </w:rPr>
        <w:t xml:space="preserve">count, change account password </w:t>
      </w:r>
      <w:r>
        <w:rPr>
          <w:rFonts w:ascii="Times New Roman" w:hAnsi="Times New Roman"/>
          <w:sz w:val="24"/>
          <w:szCs w:val="24"/>
        </w:rPr>
        <w:t xml:space="preserve">and maintain the security level of their account. </w:t>
      </w:r>
    </w:p>
    <w:p w:rsidR="00E77C67" w:rsidRDefault="00E77C67" w:rsidP="003A0117">
      <w:pPr>
        <w:pStyle w:val="Bullet2"/>
        <w:numPr>
          <w:ilvl w:val="1"/>
          <w:numId w:val="6"/>
        </w:numPr>
        <w:spacing w:before="28" w:after="100" w:line="276" w:lineRule="auto"/>
        <w:ind w:left="0" w:firstLine="375"/>
        <w:rPr>
          <w:rFonts w:ascii="Times New Roman" w:hAnsi="Times New Roman"/>
          <w:sz w:val="24"/>
          <w:szCs w:val="24"/>
        </w:rPr>
      </w:pPr>
      <w:r>
        <w:rPr>
          <w:rFonts w:ascii="Times New Roman" w:hAnsi="Times New Roman"/>
          <w:sz w:val="24"/>
          <w:szCs w:val="24"/>
        </w:rPr>
        <w:t xml:space="preserve">Users can post messages at any time as the website will be available for 24 hours </w:t>
      </w:r>
      <w:r>
        <w:rPr>
          <w:rFonts w:ascii="Times New Roman" w:hAnsi="Times New Roman"/>
          <w:sz w:val="24"/>
          <w:szCs w:val="24"/>
        </w:rPr>
        <w:tab/>
        <w:t xml:space="preserve">and every day. </w:t>
      </w:r>
    </w:p>
    <w:p w:rsidR="00E77C67" w:rsidRDefault="00E77C67" w:rsidP="003A0117">
      <w:pPr>
        <w:pStyle w:val="Bullet2"/>
        <w:numPr>
          <w:ilvl w:val="1"/>
          <w:numId w:val="6"/>
        </w:numPr>
        <w:spacing w:before="28" w:after="100" w:line="276" w:lineRule="auto"/>
        <w:ind w:left="0" w:firstLine="375"/>
        <w:rPr>
          <w:rFonts w:ascii="Times New Roman" w:hAnsi="Times New Roman"/>
          <w:sz w:val="24"/>
          <w:szCs w:val="24"/>
        </w:rPr>
      </w:pPr>
      <w:r>
        <w:rPr>
          <w:rFonts w:ascii="Times New Roman" w:hAnsi="Times New Roman"/>
          <w:sz w:val="24"/>
          <w:szCs w:val="24"/>
        </w:rPr>
        <w:lastRenderedPageBreak/>
        <w:t xml:space="preserve">The system enables admin to make system announcements, release system </w:t>
      </w:r>
      <w:r>
        <w:rPr>
          <w:rFonts w:ascii="Times New Roman" w:hAnsi="Times New Roman"/>
          <w:sz w:val="24"/>
          <w:szCs w:val="24"/>
        </w:rPr>
        <w:tab/>
        <w:t xml:space="preserve">updates, monitor user data, send warning or suspend user account and send </w:t>
      </w:r>
      <w:r>
        <w:rPr>
          <w:rFonts w:ascii="Times New Roman" w:hAnsi="Times New Roman"/>
          <w:sz w:val="24"/>
          <w:szCs w:val="24"/>
        </w:rPr>
        <w:tab/>
        <w:t>feedback to the users.</w:t>
      </w:r>
    </w:p>
    <w:p w:rsidR="00E77C67" w:rsidRDefault="00E77C67" w:rsidP="00E77C67">
      <w:pPr>
        <w:autoSpaceDE w:val="0"/>
        <w:spacing w:line="276" w:lineRule="auto"/>
      </w:pPr>
    </w:p>
    <w:p w:rsidR="00E77C67" w:rsidRDefault="00E77C67" w:rsidP="00E77C67">
      <w:pPr>
        <w:pStyle w:val="Standard"/>
        <w:spacing w:line="276" w:lineRule="auto"/>
        <w:ind w:left="-15"/>
        <w:jc w:val="both"/>
        <w:rPr>
          <w:rFonts w:ascii="Times New Roman" w:hAnsi="Times New Roman" w:cs="Times New Roman"/>
          <w:b/>
          <w:bCs/>
        </w:rPr>
      </w:pPr>
      <w:r>
        <w:rPr>
          <w:rFonts w:ascii="Times New Roman" w:hAnsi="Times New Roman" w:cs="Times New Roman"/>
          <w:b/>
          <w:bCs/>
        </w:rPr>
        <w:t>1.3 DEFINITIONS, ACRONYMS AND ABBREVIATION:</w:t>
      </w:r>
    </w:p>
    <w:p w:rsidR="00E77C67" w:rsidRDefault="00E77C67" w:rsidP="00E77C67">
      <w:pPr>
        <w:pStyle w:val="Standard"/>
        <w:spacing w:line="276" w:lineRule="auto"/>
        <w:ind w:left="-15"/>
        <w:jc w:val="both"/>
        <w:rPr>
          <w:rFonts w:ascii="Times New Roman" w:hAnsi="Times New Roman" w:cs="Times New Roman"/>
        </w:rPr>
      </w:pPr>
    </w:p>
    <w:p w:rsidR="00E77C67" w:rsidRDefault="00E77C67" w:rsidP="00E77C67">
      <w:pPr>
        <w:pStyle w:val="Standard"/>
        <w:spacing w:line="276" w:lineRule="auto"/>
        <w:ind w:left="690"/>
        <w:jc w:val="both"/>
        <w:rPr>
          <w:rFonts w:ascii="Times New Roman" w:hAnsi="Times New Roman" w:cs="Times New Roman"/>
        </w:rPr>
      </w:pPr>
      <w:r>
        <w:rPr>
          <w:rFonts w:ascii="Times New Roman" w:hAnsi="Times New Roman" w:cs="Times New Roman"/>
        </w:rPr>
        <w:t xml:space="preserve">HTML (Hyper Text </w:t>
      </w:r>
      <w:proofErr w:type="spellStart"/>
      <w:r>
        <w:rPr>
          <w:rFonts w:ascii="Times New Roman" w:hAnsi="Times New Roman" w:cs="Times New Roman"/>
        </w:rPr>
        <w:t>Markup</w:t>
      </w:r>
      <w:proofErr w:type="spellEnd"/>
      <w:r>
        <w:rPr>
          <w:rFonts w:ascii="Times New Roman" w:hAnsi="Times New Roman" w:cs="Times New Roman"/>
        </w:rPr>
        <w:t xml:space="preserve"> Language)</w:t>
      </w:r>
      <w:r>
        <w:rPr>
          <w:rFonts w:ascii="Times New Roman" w:hAnsi="Times New Roman" w:cs="Times New Roman"/>
        </w:rPr>
        <w:tab/>
        <w:t>: It is used to create static web pages.</w:t>
      </w:r>
    </w:p>
    <w:p w:rsidR="00E77C67" w:rsidRDefault="00E77C67" w:rsidP="00E77C67">
      <w:pPr>
        <w:pStyle w:val="Standard"/>
        <w:spacing w:line="276" w:lineRule="auto"/>
        <w:ind w:left="690"/>
        <w:jc w:val="both"/>
        <w:rPr>
          <w:rFonts w:ascii="Times New Roman" w:hAnsi="Times New Roman" w:cs="Times New Roman"/>
        </w:rPr>
      </w:pPr>
      <w:r>
        <w:rPr>
          <w:rFonts w:ascii="Times New Roman" w:hAnsi="Times New Roman" w:cs="Times New Roman"/>
        </w:rPr>
        <w:t xml:space="preserve">XML (Extensible </w:t>
      </w:r>
      <w:proofErr w:type="spellStart"/>
      <w:r>
        <w:rPr>
          <w:rFonts w:ascii="Times New Roman" w:hAnsi="Times New Roman" w:cs="Times New Roman"/>
        </w:rPr>
        <w:t>Markup</w:t>
      </w:r>
      <w:proofErr w:type="spellEnd"/>
      <w:r>
        <w:rPr>
          <w:rFonts w:ascii="Times New Roman" w:hAnsi="Times New Roman" w:cs="Times New Roman"/>
        </w:rPr>
        <w:t xml:space="preserve"> Language)</w:t>
      </w:r>
      <w:r>
        <w:rPr>
          <w:rFonts w:ascii="Times New Roman" w:hAnsi="Times New Roman" w:cs="Times New Roman"/>
        </w:rPr>
        <w:tab/>
      </w:r>
      <w:r>
        <w:rPr>
          <w:rFonts w:ascii="Times New Roman" w:hAnsi="Times New Roman" w:cs="Times New Roman"/>
        </w:rPr>
        <w:tab/>
        <w:t xml:space="preserve">: It is a </w:t>
      </w:r>
      <w:proofErr w:type="spellStart"/>
      <w:r>
        <w:rPr>
          <w:rFonts w:ascii="Times New Roman" w:hAnsi="Times New Roman" w:cs="Times New Roman"/>
        </w:rPr>
        <w:t>Markup</w:t>
      </w:r>
      <w:proofErr w:type="spellEnd"/>
      <w:r>
        <w:rPr>
          <w:rFonts w:ascii="Times New Roman" w:hAnsi="Times New Roman" w:cs="Times New Roman"/>
        </w:rPr>
        <w:t xml:space="preserve"> language that was designed to transport and store data.</w:t>
      </w:r>
    </w:p>
    <w:p w:rsidR="00E77C67" w:rsidRDefault="00E77C67" w:rsidP="00E77C67">
      <w:pPr>
        <w:pStyle w:val="Standard"/>
        <w:spacing w:line="276" w:lineRule="auto"/>
        <w:ind w:left="690" w:firstLine="30"/>
        <w:jc w:val="both"/>
        <w:rPr>
          <w:rFonts w:ascii="Times New Roman" w:hAnsi="Times New Roman" w:cs="Times New Roman"/>
        </w:rPr>
      </w:pPr>
      <w:r>
        <w:rPr>
          <w:rFonts w:ascii="Times New Roman" w:hAnsi="Times New Roman" w:cs="Times New Roman"/>
          <w:spacing w:val="-15"/>
        </w:rPr>
        <w:t>Ajax</w:t>
      </w:r>
      <w:r>
        <w:rPr>
          <w:rFonts w:ascii="Times New Roman" w:hAnsi="Times New Roman" w:cs="Times New Roman"/>
        </w:rPr>
        <w:t xml:space="preserve"> (Asynchronous Java Script and XML)</w:t>
      </w:r>
      <w:r>
        <w:rPr>
          <w:rFonts w:ascii="Times New Roman" w:hAnsi="Times New Roman" w:cs="Times New Roman"/>
        </w:rPr>
        <w:tab/>
        <w:t xml:space="preserve">: It is a technique used in JavaScript </w:t>
      </w:r>
      <w:r>
        <w:rPr>
          <w:rFonts w:ascii="Times New Roman" w:hAnsi="Times New Roman" w:cs="Times New Roman"/>
        </w:rPr>
        <w:tab/>
        <w:t>to create dynamic web pages.</w:t>
      </w:r>
    </w:p>
    <w:p w:rsidR="00E77C67" w:rsidRDefault="00E77C67" w:rsidP="00E77C67">
      <w:pPr>
        <w:pStyle w:val="Standard"/>
        <w:spacing w:line="276" w:lineRule="auto"/>
        <w:ind w:left="720"/>
        <w:jc w:val="both"/>
        <w:rPr>
          <w:rFonts w:ascii="Times New Roman" w:hAnsi="Times New Roman" w:cs="Times New Roman"/>
        </w:rPr>
      </w:pPr>
      <w:r>
        <w:rPr>
          <w:rFonts w:ascii="Times New Roman" w:hAnsi="Times New Roman" w:cs="Times New Roman"/>
        </w:rPr>
        <w:t>HTTP (Hyper Text Transfer Protocol)</w:t>
      </w:r>
      <w:r>
        <w:rPr>
          <w:rFonts w:ascii="Times New Roman" w:hAnsi="Times New Roman" w:cs="Times New Roman"/>
        </w:rPr>
        <w:tab/>
        <w:t>: It is a transaction oriented client/ server protocol between a web browser and a web server.</w:t>
      </w:r>
    </w:p>
    <w:p w:rsidR="00E77C67" w:rsidRDefault="00E77C67" w:rsidP="00E77C67">
      <w:pPr>
        <w:pStyle w:val="Standard"/>
        <w:spacing w:line="276" w:lineRule="auto"/>
        <w:jc w:val="both"/>
        <w:rPr>
          <w:rFonts w:ascii="Times New Roman" w:hAnsi="Times New Roman" w:cs="Times New Roman"/>
        </w:rPr>
      </w:pPr>
    </w:p>
    <w:p w:rsidR="00E77C67" w:rsidRDefault="00E77C67" w:rsidP="00E77C67">
      <w:pPr>
        <w:pStyle w:val="Standard"/>
        <w:spacing w:line="276" w:lineRule="auto"/>
        <w:jc w:val="both"/>
        <w:rPr>
          <w:rFonts w:ascii="Times New Roman" w:eastAsia="Calibri" w:hAnsi="Times New Roman"/>
          <w:b/>
          <w:bCs/>
        </w:rPr>
      </w:pPr>
      <w:r>
        <w:rPr>
          <w:rFonts w:ascii="Times New Roman" w:eastAsia="Calibri" w:hAnsi="Times New Roman"/>
          <w:b/>
          <w:bCs/>
        </w:rPr>
        <w:t>1.4 REFERENCES:</w:t>
      </w:r>
    </w:p>
    <w:p w:rsidR="00E77C67" w:rsidRDefault="00E77C67" w:rsidP="00E77C67">
      <w:pPr>
        <w:pStyle w:val="Standard"/>
        <w:spacing w:line="276" w:lineRule="auto"/>
        <w:ind w:left="-15"/>
        <w:jc w:val="both"/>
        <w:rPr>
          <w:rFonts w:ascii="Times New Roman" w:eastAsia="Calibri" w:hAnsi="Times New Roman"/>
          <w:b/>
          <w:bCs/>
        </w:rPr>
      </w:pPr>
    </w:p>
    <w:p w:rsidR="00E77C67" w:rsidRDefault="00E77C67" w:rsidP="00E77C67">
      <w:pPr>
        <w:pStyle w:val="Standard"/>
        <w:spacing w:line="276" w:lineRule="auto"/>
        <w:ind w:left="-15"/>
        <w:jc w:val="both"/>
        <w:rPr>
          <w:rFonts w:ascii="Times New Roman" w:eastAsia="Calibri" w:hAnsi="Times New Roman"/>
        </w:rPr>
      </w:pPr>
      <w:r>
        <w:rPr>
          <w:rFonts w:ascii="Times New Roman" w:eastAsia="Calibri" w:hAnsi="Times New Roman"/>
          <w:b/>
          <w:bCs/>
        </w:rPr>
        <w:tab/>
      </w:r>
      <w:r>
        <w:rPr>
          <w:rFonts w:ascii="Times New Roman" w:eastAsia="Calibri" w:hAnsi="Times New Roman"/>
          <w:b/>
          <w:bCs/>
        </w:rPr>
        <w:tab/>
      </w:r>
      <w:proofErr w:type="gramStart"/>
      <w:r>
        <w:rPr>
          <w:rFonts w:ascii="Times New Roman" w:eastAsia="Calibri" w:hAnsi="Times New Roman"/>
        </w:rPr>
        <w:t>www</w:t>
      </w:r>
      <w:proofErr w:type="gramEnd"/>
      <w:r>
        <w:rPr>
          <w:rFonts w:ascii="Times New Roman" w:eastAsia="Calibri" w:hAnsi="Times New Roman"/>
        </w:rPr>
        <w:t>. oracle.com</w:t>
      </w:r>
    </w:p>
    <w:p w:rsidR="00E77C67" w:rsidRDefault="00E77C67" w:rsidP="00E77C67">
      <w:pPr>
        <w:pStyle w:val="Standard"/>
        <w:spacing w:line="276" w:lineRule="auto"/>
        <w:ind w:left="-15"/>
        <w:jc w:val="both"/>
        <w:rPr>
          <w:rFonts w:ascii="Times New Roman" w:eastAsia="Calibri" w:hAnsi="Times New Roman"/>
        </w:rPr>
      </w:pPr>
      <w:r>
        <w:rPr>
          <w:rFonts w:ascii="Times New Roman" w:eastAsia="Calibri" w:hAnsi="Times New Roman"/>
        </w:rPr>
        <w:tab/>
      </w:r>
      <w:r>
        <w:rPr>
          <w:rFonts w:ascii="Times New Roman" w:eastAsia="Calibri" w:hAnsi="Times New Roman"/>
        </w:rPr>
        <w:tab/>
        <w:t>HTML Black Book</w:t>
      </w:r>
    </w:p>
    <w:p w:rsidR="00E77C67" w:rsidRDefault="00E77C67" w:rsidP="00E77C67">
      <w:pPr>
        <w:pStyle w:val="Standard"/>
        <w:spacing w:line="276" w:lineRule="auto"/>
        <w:ind w:left="-15"/>
        <w:jc w:val="both"/>
        <w:rPr>
          <w:rFonts w:ascii="Times New Roman" w:hAnsi="Times New Roman" w:cs="Times New Roman"/>
        </w:rPr>
      </w:pPr>
      <w:r>
        <w:rPr>
          <w:rFonts w:ascii="Times New Roman" w:eastAsia="Calibri" w:hAnsi="Times New Roman"/>
        </w:rPr>
        <w:tab/>
      </w:r>
      <w:r>
        <w:rPr>
          <w:rFonts w:ascii="Times New Roman" w:eastAsia="Calibri" w:hAnsi="Times New Roman"/>
        </w:rPr>
        <w:tab/>
      </w:r>
      <w:r>
        <w:rPr>
          <w:rFonts w:ascii="Times New Roman" w:hAnsi="Times New Roman" w:cs="Times New Roman"/>
        </w:rPr>
        <w:t>http://www.facebook.com/policy.php/</w:t>
      </w:r>
    </w:p>
    <w:p w:rsidR="00E77C67" w:rsidRDefault="00E77C67" w:rsidP="00E77C67">
      <w:pPr>
        <w:pStyle w:val="Standard"/>
        <w:spacing w:line="276" w:lineRule="auto"/>
        <w:ind w:left="-15"/>
        <w:jc w:val="both"/>
        <w:rPr>
          <w:rFonts w:ascii="Times New Roman" w:eastAsia="Calibri" w:hAnsi="Times New Roman"/>
        </w:rPr>
      </w:pPr>
    </w:p>
    <w:p w:rsidR="00E77C67" w:rsidRDefault="00E77C67" w:rsidP="00E77C67">
      <w:pPr>
        <w:pStyle w:val="Standard"/>
        <w:spacing w:line="276" w:lineRule="auto"/>
        <w:ind w:left="-15"/>
        <w:jc w:val="both"/>
        <w:rPr>
          <w:rFonts w:ascii="Times New Roman" w:eastAsia="Calibri" w:hAnsi="Times New Roman"/>
          <w:b/>
          <w:bCs/>
        </w:rPr>
      </w:pPr>
      <w:r>
        <w:rPr>
          <w:rFonts w:ascii="Times New Roman" w:eastAsia="Calibri" w:hAnsi="Times New Roman"/>
          <w:b/>
          <w:bCs/>
        </w:rPr>
        <w:t>1.5 OVERVIEW:</w:t>
      </w:r>
    </w:p>
    <w:p w:rsidR="00E77C67" w:rsidRDefault="00E77C67" w:rsidP="00E77C67">
      <w:pPr>
        <w:pStyle w:val="Standard"/>
        <w:spacing w:line="276" w:lineRule="auto"/>
        <w:ind w:left="720" w:hanging="15"/>
        <w:jc w:val="both"/>
        <w:rPr>
          <w:rFonts w:ascii="Times New Roman" w:hAnsi="Times New Roman" w:cs="Times New Roman"/>
        </w:rPr>
      </w:pPr>
    </w:p>
    <w:p w:rsidR="00E77C67" w:rsidRDefault="00E77C67" w:rsidP="0081709F">
      <w:pPr>
        <w:pStyle w:val="Standard"/>
        <w:spacing w:line="276" w:lineRule="auto"/>
        <w:ind w:firstLine="720"/>
        <w:jc w:val="both"/>
        <w:rPr>
          <w:rFonts w:ascii="Times New Roman" w:hAnsi="Times New Roman" w:cs="Times New Roman"/>
        </w:rPr>
      </w:pPr>
      <w:r>
        <w:rPr>
          <w:rFonts w:ascii="Times New Roman" w:hAnsi="Times New Roman" w:cs="Times New Roman"/>
        </w:rPr>
        <w:t>Social networking is the grouping of individuals into specific groups, like small rural communities or a neighbourhood subdivision, if you will.</w:t>
      </w:r>
    </w:p>
    <w:p w:rsidR="00E77C67" w:rsidRDefault="00E77C67" w:rsidP="0081709F">
      <w:pPr>
        <w:pStyle w:val="Standard"/>
        <w:spacing w:line="276" w:lineRule="auto"/>
        <w:ind w:firstLine="720"/>
        <w:jc w:val="both"/>
        <w:rPr>
          <w:rFonts w:ascii="Times New Roman" w:hAnsi="Times New Roman" w:cs="Times New Roman"/>
        </w:rPr>
      </w:pPr>
      <w:r>
        <w:rPr>
          <w:rFonts w:ascii="Times New Roman" w:hAnsi="Times New Roman" w:cs="Times New Roman"/>
        </w:rPr>
        <w:t>Social networking often involves grouping specific individuals or organizations or likeminded people together.</w:t>
      </w:r>
    </w:p>
    <w:p w:rsidR="00E77C67" w:rsidRDefault="00E77C67" w:rsidP="0081709F">
      <w:pPr>
        <w:pStyle w:val="Standard"/>
        <w:spacing w:line="276" w:lineRule="auto"/>
        <w:ind w:firstLine="720"/>
        <w:rPr>
          <w:rFonts w:ascii="Times New Roman" w:hAnsi="Times New Roman" w:cs="Times New Roman"/>
        </w:rPr>
      </w:pPr>
      <w:r>
        <w:rPr>
          <w:rFonts w:ascii="Times New Roman" w:hAnsi="Times New Roman" w:cs="Times New Roman"/>
        </w:rPr>
        <w:t>Social networking is a strategy to connect and discuss all sorts of ideas through individuals and communities that may express a primary interest or the comparable pursuits throughout the planet.</w:t>
      </w:r>
    </w:p>
    <w:p w:rsidR="00E77C67" w:rsidRDefault="00E77C67" w:rsidP="0081709F">
      <w:pPr>
        <w:pStyle w:val="Standard"/>
        <w:spacing w:line="276" w:lineRule="auto"/>
        <w:ind w:firstLine="720"/>
        <w:rPr>
          <w:rFonts w:ascii="Times New Roman" w:hAnsi="Times New Roman" w:cs="Times New Roman"/>
        </w:rPr>
      </w:pPr>
      <w:r>
        <w:rPr>
          <w:rFonts w:ascii="Times New Roman" w:hAnsi="Times New Roman" w:cs="Times New Roman"/>
        </w:rPr>
        <w:t xml:space="preserve">Companies like IBM, Microsoft and Google performs to strengthen their networking platforms via social networks like Twitter and </w:t>
      </w:r>
      <w:proofErr w:type="spellStart"/>
      <w:r>
        <w:rPr>
          <w:rFonts w:ascii="Times New Roman" w:hAnsi="Times New Roman" w:cs="Times New Roman"/>
        </w:rPr>
        <w:t>Facebook</w:t>
      </w:r>
      <w:proofErr w:type="spellEnd"/>
      <w:r>
        <w:rPr>
          <w:rFonts w:ascii="Times New Roman" w:hAnsi="Times New Roman" w:cs="Times New Roman"/>
        </w:rPr>
        <w:t>.</w:t>
      </w:r>
    </w:p>
    <w:p w:rsidR="00E77C67" w:rsidRDefault="00E77C67" w:rsidP="00E77C67">
      <w:pPr>
        <w:spacing w:line="276" w:lineRule="auto"/>
        <w:rPr>
          <w:b/>
          <w:sz w:val="28"/>
          <w:szCs w:val="28"/>
        </w:rPr>
      </w:pPr>
    </w:p>
    <w:p w:rsidR="00E77C67" w:rsidRPr="003A3509" w:rsidRDefault="00E77C67" w:rsidP="00E77C67">
      <w:pPr>
        <w:spacing w:line="276" w:lineRule="auto"/>
      </w:pPr>
      <w:r>
        <w:rPr>
          <w:b/>
          <w:sz w:val="28"/>
          <w:szCs w:val="28"/>
        </w:rPr>
        <w:t xml:space="preserve">1.6 </w:t>
      </w:r>
      <w:r w:rsidRPr="003A3509">
        <w:rPr>
          <w:b/>
        </w:rPr>
        <w:t>TECHNOLOGY AND LITERATURE REVIEW</w:t>
      </w:r>
      <w:r w:rsidRPr="003A3509">
        <w:t>:</w:t>
      </w:r>
    </w:p>
    <w:p w:rsidR="00E77C67" w:rsidRDefault="00E77C67" w:rsidP="0081709F">
      <w:pPr>
        <w:spacing w:line="276" w:lineRule="auto"/>
        <w:ind w:firstLine="720"/>
        <w:jc w:val="both"/>
        <w:rPr>
          <w:lang w:val="en-GB"/>
        </w:rPr>
      </w:pPr>
      <w:r>
        <w:rPr>
          <w:lang w:val="en-GB"/>
        </w:rPr>
        <w:t xml:space="preserve">We are using ASP.net 4.0 as a front end tool and </w:t>
      </w:r>
      <w:proofErr w:type="spellStart"/>
      <w:r>
        <w:rPr>
          <w:lang w:val="en-GB"/>
        </w:rPr>
        <w:t>sql</w:t>
      </w:r>
      <w:proofErr w:type="spellEnd"/>
      <w:r>
        <w:rPr>
          <w:lang w:val="en-GB"/>
        </w:rPr>
        <w:t xml:space="preserve"> server 2008 as a back end tool. We also use Ajax. Let’s see brief overview of each:</w:t>
      </w:r>
    </w:p>
    <w:p w:rsidR="00E77C67" w:rsidRDefault="00E77C67" w:rsidP="00E77C67">
      <w:pPr>
        <w:spacing w:line="276" w:lineRule="auto"/>
        <w:ind w:firstLine="720"/>
        <w:rPr>
          <w:b/>
          <w:lang w:val="en-GB"/>
        </w:rPr>
      </w:pPr>
    </w:p>
    <w:p w:rsidR="00E77C67" w:rsidRPr="00454E32" w:rsidRDefault="00E77C67" w:rsidP="00E77C67">
      <w:pPr>
        <w:spacing w:line="276" w:lineRule="auto"/>
        <w:ind w:firstLine="720"/>
        <w:rPr>
          <w:b/>
          <w:lang w:val="en-GB"/>
        </w:rPr>
      </w:pPr>
      <w:r>
        <w:rPr>
          <w:b/>
          <w:lang w:val="en-GB"/>
        </w:rPr>
        <w:t>1.6.1 .NET FRAMEWORK 4</w:t>
      </w:r>
      <w:r w:rsidRPr="00454E32">
        <w:rPr>
          <w:b/>
          <w:lang w:val="en-GB"/>
        </w:rPr>
        <w:t>.0:</w:t>
      </w:r>
    </w:p>
    <w:p w:rsidR="00E77C67" w:rsidRPr="006A2258" w:rsidRDefault="00E77C67" w:rsidP="00C43F0B">
      <w:pPr>
        <w:spacing w:line="276" w:lineRule="auto"/>
        <w:ind w:left="1440" w:firstLine="720"/>
        <w:jc w:val="both"/>
      </w:pPr>
      <w:r w:rsidRPr="006A2258">
        <w:t xml:space="preserve">The .NET Framework is an integral Windows component that supports building and running the next generation of applications and XML Web services. The .NET Framework is designed to fulfill the following objectives: </w:t>
      </w:r>
    </w:p>
    <w:p w:rsidR="00E77C67" w:rsidRPr="00454E32" w:rsidRDefault="00E77C67" w:rsidP="003A0117">
      <w:pPr>
        <w:pStyle w:val="ListParagraph"/>
        <w:numPr>
          <w:ilvl w:val="0"/>
          <w:numId w:val="1"/>
        </w:numPr>
        <w:spacing w:line="276" w:lineRule="auto"/>
        <w:jc w:val="both"/>
      </w:pPr>
      <w:r w:rsidRPr="00454E32">
        <w:t xml:space="preserve">To provide a consistent object-oriented programming environment whether object code is stored and executed locally, executed locally but Internet-distributed, or executed remotely. </w:t>
      </w:r>
    </w:p>
    <w:p w:rsidR="00E77C67" w:rsidRPr="00454E32" w:rsidRDefault="00E77C67" w:rsidP="003A0117">
      <w:pPr>
        <w:pStyle w:val="ListParagraph"/>
        <w:numPr>
          <w:ilvl w:val="0"/>
          <w:numId w:val="1"/>
        </w:numPr>
        <w:spacing w:line="276" w:lineRule="auto"/>
        <w:jc w:val="both"/>
      </w:pPr>
      <w:r w:rsidRPr="00454E32">
        <w:t xml:space="preserve">To provide a code-execution environment that minimizes software deployment and versioning conflicts. </w:t>
      </w:r>
    </w:p>
    <w:p w:rsidR="00E77C67" w:rsidRPr="00454E32" w:rsidRDefault="00E77C67" w:rsidP="003A0117">
      <w:pPr>
        <w:pStyle w:val="ListParagraph"/>
        <w:numPr>
          <w:ilvl w:val="0"/>
          <w:numId w:val="1"/>
        </w:numPr>
        <w:spacing w:line="276" w:lineRule="auto"/>
        <w:jc w:val="both"/>
      </w:pPr>
      <w:r w:rsidRPr="00454E32">
        <w:t xml:space="preserve">To provide a code-execution environment that promotes safe execution of code, including code created by an unknown or semi-trusted third party. </w:t>
      </w:r>
    </w:p>
    <w:p w:rsidR="00E77C67" w:rsidRPr="00454E32" w:rsidRDefault="00E77C67" w:rsidP="003A0117">
      <w:pPr>
        <w:pStyle w:val="ListParagraph"/>
        <w:numPr>
          <w:ilvl w:val="0"/>
          <w:numId w:val="1"/>
        </w:numPr>
        <w:spacing w:line="276" w:lineRule="auto"/>
        <w:jc w:val="both"/>
      </w:pPr>
      <w:r w:rsidRPr="00454E32">
        <w:lastRenderedPageBreak/>
        <w:t xml:space="preserve">To provide a code-execution environment that eliminates the performance problems of scripted or interpreted environments. </w:t>
      </w:r>
    </w:p>
    <w:p w:rsidR="00E77C67" w:rsidRPr="00454E32" w:rsidRDefault="00E77C67" w:rsidP="003A0117">
      <w:pPr>
        <w:pStyle w:val="ListParagraph"/>
        <w:numPr>
          <w:ilvl w:val="0"/>
          <w:numId w:val="1"/>
        </w:numPr>
        <w:spacing w:line="276" w:lineRule="auto"/>
        <w:jc w:val="both"/>
      </w:pPr>
      <w:r w:rsidRPr="00454E32">
        <w:t xml:space="preserve">To make the developer experience consistent across widely varying types of applications, such as Windows-based applications and Web-based applications. </w:t>
      </w:r>
    </w:p>
    <w:p w:rsidR="00E77C67" w:rsidRPr="00454E32" w:rsidRDefault="00E77C67" w:rsidP="003A0117">
      <w:pPr>
        <w:pStyle w:val="ListParagraph"/>
        <w:numPr>
          <w:ilvl w:val="0"/>
          <w:numId w:val="1"/>
        </w:numPr>
        <w:spacing w:line="276" w:lineRule="auto"/>
        <w:jc w:val="both"/>
      </w:pPr>
      <w:r w:rsidRPr="00454E32">
        <w:t xml:space="preserve">To build all communication on industry standards to ensure that code based on the .NET Framework can integrate with any other code. </w:t>
      </w:r>
    </w:p>
    <w:p w:rsidR="00E77C67" w:rsidRPr="006A2258" w:rsidRDefault="00E77C67" w:rsidP="00E77C67">
      <w:pPr>
        <w:pStyle w:val="ListParagraph"/>
        <w:spacing w:line="276" w:lineRule="auto"/>
        <w:jc w:val="both"/>
      </w:pPr>
    </w:p>
    <w:p w:rsidR="00E77C67" w:rsidRPr="006A2258" w:rsidRDefault="00E77C67" w:rsidP="00E77C67">
      <w:pPr>
        <w:spacing w:line="276" w:lineRule="auto"/>
        <w:ind w:left="360" w:firstLine="720"/>
      </w:pPr>
      <w:r w:rsidRPr="006A2258">
        <w:t>The .NET Framework has two main components:</w:t>
      </w:r>
    </w:p>
    <w:p w:rsidR="00E77C67" w:rsidRPr="00454E32" w:rsidRDefault="00E77C67" w:rsidP="003A0117">
      <w:pPr>
        <w:pStyle w:val="ListParagraph"/>
        <w:numPr>
          <w:ilvl w:val="0"/>
          <w:numId w:val="2"/>
        </w:numPr>
        <w:spacing w:line="276" w:lineRule="auto"/>
        <w:jc w:val="both"/>
      </w:pPr>
      <w:r w:rsidRPr="00454E32">
        <w:t>Common language runtime</w:t>
      </w:r>
    </w:p>
    <w:p w:rsidR="00E77C67" w:rsidRDefault="00E77C67" w:rsidP="003A0117">
      <w:pPr>
        <w:pStyle w:val="ListParagraph"/>
        <w:numPr>
          <w:ilvl w:val="0"/>
          <w:numId w:val="2"/>
        </w:numPr>
        <w:spacing w:line="276" w:lineRule="auto"/>
        <w:jc w:val="both"/>
      </w:pPr>
      <w:r w:rsidRPr="00454E32">
        <w:t>.NET Framework class library</w:t>
      </w:r>
    </w:p>
    <w:p w:rsidR="00E77C67" w:rsidRPr="00454E32" w:rsidRDefault="00E77C67" w:rsidP="00E77C67">
      <w:pPr>
        <w:pStyle w:val="ListParagraph"/>
        <w:spacing w:line="276" w:lineRule="auto"/>
        <w:ind w:left="1440"/>
        <w:jc w:val="both"/>
      </w:pPr>
    </w:p>
    <w:p w:rsidR="00E77C67" w:rsidRPr="006A2258" w:rsidRDefault="003B53C3" w:rsidP="00C43F0B">
      <w:pPr>
        <w:spacing w:line="276" w:lineRule="auto"/>
        <w:ind w:left="1080" w:firstLine="720"/>
        <w:jc w:val="both"/>
      </w:pPr>
      <w:r>
        <w:t xml:space="preserve">   </w:t>
      </w:r>
      <w:r w:rsidR="00E77C67" w:rsidRPr="006A2258">
        <w:t>The common language runtim</w:t>
      </w:r>
      <w:r w:rsidR="00E77C67">
        <w:t xml:space="preserve">e is the foundation of the .NET </w:t>
      </w:r>
      <w:r w:rsidR="00E77C67" w:rsidRPr="006A2258">
        <w:t xml:space="preserve">Framework. You can think of the runtime as an agent that manages code at execution time, providing core services such as memory management, thread management and </w:t>
      </w:r>
      <w:proofErr w:type="spellStart"/>
      <w:r w:rsidR="00E77C67" w:rsidRPr="006A2258">
        <w:t>remoting</w:t>
      </w:r>
      <w:proofErr w:type="spellEnd"/>
      <w:r w:rsidR="00E77C67" w:rsidRPr="006A2258">
        <w:t xml:space="preserve">, while also enforcing strict type safety and other forms of code accuracy that promote security and robustness. Code that targets the runtime is known as </w:t>
      </w:r>
      <w:r w:rsidR="00E77C67" w:rsidRPr="006A2258">
        <w:rPr>
          <w:b/>
        </w:rPr>
        <w:t>managed code</w:t>
      </w:r>
      <w:r w:rsidR="00E77C67" w:rsidRPr="006A2258">
        <w:t xml:space="preserve">, while code that does not target the runtime is known as </w:t>
      </w:r>
      <w:r w:rsidR="00E77C67" w:rsidRPr="006A2258">
        <w:rPr>
          <w:b/>
        </w:rPr>
        <w:t>unmanaged code</w:t>
      </w:r>
      <w:r w:rsidR="00E77C67" w:rsidRPr="006A2258">
        <w:t>.</w:t>
      </w:r>
    </w:p>
    <w:p w:rsidR="00E77C67" w:rsidRPr="006A2258" w:rsidRDefault="003B53C3" w:rsidP="00C43F0B">
      <w:pPr>
        <w:spacing w:line="276" w:lineRule="auto"/>
        <w:ind w:left="1080" w:firstLine="720"/>
        <w:jc w:val="both"/>
      </w:pPr>
      <w:r>
        <w:t xml:space="preserve">   </w:t>
      </w:r>
      <w:r w:rsidR="00E77C67" w:rsidRPr="006A2258">
        <w:t>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E77C67" w:rsidRPr="006A2258" w:rsidRDefault="003B53C3" w:rsidP="003B53C3">
      <w:pPr>
        <w:spacing w:line="276" w:lineRule="auto"/>
        <w:ind w:left="1080" w:firstLine="360"/>
        <w:jc w:val="both"/>
      </w:pPr>
      <w:r>
        <w:t xml:space="preserve">         </w:t>
      </w:r>
      <w:r w:rsidR="00E77C67" w:rsidRPr="006A2258">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E77C67" w:rsidRDefault="00191227" w:rsidP="00C43F0B">
      <w:pPr>
        <w:spacing w:line="276" w:lineRule="auto"/>
        <w:ind w:left="1080" w:firstLine="360"/>
        <w:jc w:val="both"/>
      </w:pPr>
      <w:r>
        <w:t xml:space="preserve">      </w:t>
      </w:r>
      <w:r w:rsidR="003B53C3">
        <w:t xml:space="preserve">    </w:t>
      </w:r>
      <w:r w:rsidR="00E77C67" w:rsidRPr="006A2258">
        <w:t>For example, ASP.NET hosts the runtime to provide a scalable, server-side environment for managed code. ASP.NET works directly with the runtime to enable ASP.NET applications and XML Web services, both of which are discussed later in this topic.</w:t>
      </w:r>
    </w:p>
    <w:p w:rsidR="00E77C67" w:rsidRPr="006A2258" w:rsidRDefault="00E77C67" w:rsidP="00E77C67">
      <w:pPr>
        <w:spacing w:line="276" w:lineRule="auto"/>
        <w:ind w:left="1440" w:firstLine="360"/>
      </w:pPr>
    </w:p>
    <w:p w:rsidR="00E77C67" w:rsidRPr="00454E32" w:rsidRDefault="00E77C67" w:rsidP="00E77C67">
      <w:pPr>
        <w:ind w:firstLine="720"/>
        <w:rPr>
          <w:b/>
          <w:lang w:val="en-GB"/>
        </w:rPr>
      </w:pPr>
      <w:r>
        <w:rPr>
          <w:b/>
          <w:lang w:val="en-GB"/>
        </w:rPr>
        <w:t>1.6.2 ASP.NET 4.0</w:t>
      </w:r>
      <w:r w:rsidRPr="00454E32">
        <w:rPr>
          <w:b/>
          <w:lang w:val="en-GB"/>
        </w:rPr>
        <w:t>:</w:t>
      </w:r>
    </w:p>
    <w:p w:rsidR="00E77C67" w:rsidRDefault="00E77C67" w:rsidP="003B53C3">
      <w:pPr>
        <w:pStyle w:val="NormalWeb"/>
        <w:spacing w:line="276" w:lineRule="auto"/>
        <w:ind w:left="1276" w:firstLine="720"/>
        <w:jc w:val="both"/>
      </w:pPr>
      <w:r>
        <w:t xml:space="preserve">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C#, </w:t>
      </w:r>
      <w:proofErr w:type="gramStart"/>
      <w:r>
        <w:t>Jscript, .NET, and J#</w:t>
      </w:r>
      <w:proofErr w:type="gramEnd"/>
      <w:r>
        <w:t xml:space="preserve">. These languages enable you to develop ASP.NET applications that benefit from the common language runtime, type safety, inheritance, and so on. </w:t>
      </w:r>
    </w:p>
    <w:p w:rsidR="00E77C67" w:rsidRDefault="00E77C67" w:rsidP="00E77C67">
      <w:pPr>
        <w:pStyle w:val="NormalWeb"/>
        <w:spacing w:line="276" w:lineRule="auto"/>
        <w:ind w:left="720" w:firstLine="720"/>
      </w:pPr>
      <w:r>
        <w:t xml:space="preserve">ASP.NET includes: </w:t>
      </w:r>
    </w:p>
    <w:p w:rsidR="00E77C67" w:rsidRDefault="00E77C67" w:rsidP="003A0117">
      <w:pPr>
        <w:pStyle w:val="NormalWeb"/>
        <w:numPr>
          <w:ilvl w:val="0"/>
          <w:numId w:val="3"/>
        </w:numPr>
        <w:spacing w:line="276" w:lineRule="auto"/>
      </w:pPr>
      <w:r>
        <w:t xml:space="preserve">A page and controls framework </w:t>
      </w:r>
    </w:p>
    <w:p w:rsidR="00E77C67" w:rsidRDefault="00E77C67" w:rsidP="003A0117">
      <w:pPr>
        <w:pStyle w:val="NormalWeb"/>
        <w:numPr>
          <w:ilvl w:val="0"/>
          <w:numId w:val="3"/>
        </w:numPr>
        <w:spacing w:line="276" w:lineRule="auto"/>
      </w:pPr>
      <w:r>
        <w:t xml:space="preserve">The ASP.NET compiler </w:t>
      </w:r>
    </w:p>
    <w:p w:rsidR="00E77C67" w:rsidRDefault="00E77C67" w:rsidP="003A0117">
      <w:pPr>
        <w:pStyle w:val="NormalWeb"/>
        <w:numPr>
          <w:ilvl w:val="0"/>
          <w:numId w:val="3"/>
        </w:numPr>
        <w:spacing w:line="276" w:lineRule="auto"/>
      </w:pPr>
      <w:r>
        <w:t xml:space="preserve">Security infrastructure </w:t>
      </w:r>
    </w:p>
    <w:p w:rsidR="00E77C67" w:rsidRDefault="00E77C67" w:rsidP="003A0117">
      <w:pPr>
        <w:pStyle w:val="NormalWeb"/>
        <w:numPr>
          <w:ilvl w:val="0"/>
          <w:numId w:val="3"/>
        </w:numPr>
        <w:spacing w:line="276" w:lineRule="auto"/>
      </w:pPr>
      <w:r>
        <w:t xml:space="preserve">State-management facilities </w:t>
      </w:r>
    </w:p>
    <w:p w:rsidR="00E77C67" w:rsidRDefault="00E77C67" w:rsidP="003A0117">
      <w:pPr>
        <w:pStyle w:val="NormalWeb"/>
        <w:numPr>
          <w:ilvl w:val="0"/>
          <w:numId w:val="3"/>
        </w:numPr>
        <w:spacing w:line="276" w:lineRule="auto"/>
      </w:pPr>
      <w:r>
        <w:t xml:space="preserve">Application configuration </w:t>
      </w:r>
    </w:p>
    <w:p w:rsidR="00E77C67" w:rsidRDefault="00E77C67" w:rsidP="003A0117">
      <w:pPr>
        <w:pStyle w:val="NormalWeb"/>
        <w:numPr>
          <w:ilvl w:val="0"/>
          <w:numId w:val="3"/>
        </w:numPr>
        <w:spacing w:line="276" w:lineRule="auto"/>
      </w:pPr>
      <w:r>
        <w:lastRenderedPageBreak/>
        <w:t xml:space="preserve">Health monitoring and performance features </w:t>
      </w:r>
    </w:p>
    <w:p w:rsidR="00E77C67" w:rsidRDefault="00E77C67" w:rsidP="003A0117">
      <w:pPr>
        <w:pStyle w:val="NormalWeb"/>
        <w:numPr>
          <w:ilvl w:val="0"/>
          <w:numId w:val="3"/>
        </w:numPr>
        <w:spacing w:line="276" w:lineRule="auto"/>
      </w:pPr>
      <w:r>
        <w:t xml:space="preserve">Debugging support </w:t>
      </w:r>
    </w:p>
    <w:p w:rsidR="00E77C67" w:rsidRDefault="00E77C67" w:rsidP="003A0117">
      <w:pPr>
        <w:pStyle w:val="NormalWeb"/>
        <w:numPr>
          <w:ilvl w:val="0"/>
          <w:numId w:val="3"/>
        </w:numPr>
        <w:spacing w:line="276" w:lineRule="auto"/>
      </w:pPr>
      <w:r>
        <w:t xml:space="preserve">An XML Web services framework </w:t>
      </w:r>
    </w:p>
    <w:p w:rsidR="00E77C67" w:rsidRDefault="00E77C67" w:rsidP="003A0117">
      <w:pPr>
        <w:pStyle w:val="NormalWeb"/>
        <w:numPr>
          <w:ilvl w:val="0"/>
          <w:numId w:val="3"/>
        </w:numPr>
        <w:spacing w:line="276" w:lineRule="auto"/>
      </w:pPr>
      <w:r>
        <w:t xml:space="preserve">Extensible hosting environment and application life cycle management </w:t>
      </w:r>
    </w:p>
    <w:p w:rsidR="00E77C67" w:rsidRDefault="00E77C67" w:rsidP="003A0117">
      <w:pPr>
        <w:pStyle w:val="NormalWeb"/>
        <w:numPr>
          <w:ilvl w:val="0"/>
          <w:numId w:val="3"/>
        </w:numPr>
        <w:spacing w:line="276" w:lineRule="auto"/>
      </w:pPr>
      <w:r>
        <w:t xml:space="preserve">An extensible designer environment </w:t>
      </w:r>
    </w:p>
    <w:p w:rsidR="00E77C67" w:rsidRDefault="00E77C67" w:rsidP="00E77C67">
      <w:pPr>
        <w:spacing w:line="360" w:lineRule="auto"/>
        <w:ind w:firstLine="720"/>
        <w:rPr>
          <w:b/>
          <w:lang w:val="en-GB"/>
        </w:rPr>
      </w:pPr>
      <w:r>
        <w:rPr>
          <w:b/>
          <w:lang w:val="en-GB"/>
        </w:rPr>
        <w:t>1.6.3 SQL SERVER 2008</w:t>
      </w:r>
      <w:r w:rsidRPr="00454E32">
        <w:rPr>
          <w:b/>
          <w:lang w:val="en-GB"/>
        </w:rPr>
        <w:t>:</w:t>
      </w:r>
    </w:p>
    <w:p w:rsidR="00E77C67" w:rsidRPr="00454E32" w:rsidRDefault="00E77C67" w:rsidP="002C72D3">
      <w:pPr>
        <w:spacing w:line="276" w:lineRule="auto"/>
        <w:ind w:left="1276" w:firstLine="720"/>
        <w:jc w:val="both"/>
        <w:rPr>
          <w:b/>
          <w:lang w:val="en-GB"/>
        </w:rPr>
      </w:pPr>
      <w:r>
        <w:t>Microsoft SQL Server 2008</w:t>
      </w:r>
      <w:r w:rsidRPr="00454E32">
        <w:t xml:space="preserve"> is </w:t>
      </w:r>
      <w:proofErr w:type="gramStart"/>
      <w:r w:rsidRPr="00454E32">
        <w:t>a comprehensive</w:t>
      </w:r>
      <w:proofErr w:type="gramEnd"/>
      <w:r w:rsidRPr="00454E32">
        <w:t>, integrated data management and analysis software that enables organizations to reliably manage mission-critical information and confidently run today’s increasingly complex busine</w:t>
      </w:r>
      <w:r>
        <w:t>ss applications. SQL Server 2008</w:t>
      </w:r>
      <w:r w:rsidRPr="00454E32">
        <w:t xml:space="preserve"> allows companies to gain greater insight from their business information and achieve faster results for a competitive advantage.</w:t>
      </w:r>
    </w:p>
    <w:p w:rsidR="00E77C67" w:rsidRPr="002D2603" w:rsidRDefault="007F30A6" w:rsidP="003A0117">
      <w:pPr>
        <w:numPr>
          <w:ilvl w:val="0"/>
          <w:numId w:val="4"/>
        </w:numPr>
        <w:spacing w:before="100" w:beforeAutospacing="1" w:after="100" w:afterAutospacing="1" w:line="276" w:lineRule="auto"/>
        <w:rPr>
          <w:b/>
        </w:rPr>
      </w:pPr>
      <w:hyperlink r:id="rId7" w:history="1">
        <w:r w:rsidR="00E77C67" w:rsidRPr="002D2603">
          <w:rPr>
            <w:b/>
          </w:rPr>
          <w:t>Business Intelligence</w:t>
        </w:r>
      </w:hyperlink>
    </w:p>
    <w:p w:rsidR="00E77C67" w:rsidRPr="0044314E" w:rsidRDefault="00E77C67" w:rsidP="00C43F0B">
      <w:pPr>
        <w:spacing w:before="100" w:beforeAutospacing="1" w:after="100" w:afterAutospacing="1" w:line="276" w:lineRule="auto"/>
        <w:ind w:left="1800" w:firstLine="720"/>
        <w:jc w:val="both"/>
      </w:pPr>
      <w:r w:rsidRPr="00454E32">
        <w:t>Gain deeper insight into your business with integrated, comprehensive analysis and reporting for enhanced decision making.</w:t>
      </w:r>
    </w:p>
    <w:p w:rsidR="00E77C67" w:rsidRPr="002D2603" w:rsidRDefault="007F30A6" w:rsidP="003A0117">
      <w:pPr>
        <w:numPr>
          <w:ilvl w:val="0"/>
          <w:numId w:val="4"/>
        </w:numPr>
        <w:spacing w:before="100" w:beforeAutospacing="1" w:after="100" w:afterAutospacing="1" w:line="276" w:lineRule="auto"/>
        <w:rPr>
          <w:b/>
        </w:rPr>
      </w:pPr>
      <w:hyperlink r:id="rId8" w:history="1">
        <w:r w:rsidR="00E77C67" w:rsidRPr="002D2603">
          <w:rPr>
            <w:b/>
          </w:rPr>
          <w:t>High Availability</w:t>
        </w:r>
      </w:hyperlink>
    </w:p>
    <w:p w:rsidR="00E77C67" w:rsidRPr="00454E32" w:rsidRDefault="00E77C67" w:rsidP="00C43F0B">
      <w:pPr>
        <w:spacing w:before="100" w:beforeAutospacing="1" w:after="100" w:afterAutospacing="1" w:line="276" w:lineRule="auto"/>
        <w:ind w:left="1800" w:firstLine="720"/>
        <w:jc w:val="both"/>
      </w:pPr>
      <w:r w:rsidRPr="00454E32">
        <w:t>Ensure business continuity with the highest levels of system availability through technologies that protect your data against costly human errors and minimize disaster recovery downtime.</w:t>
      </w:r>
    </w:p>
    <w:p w:rsidR="00E77C67" w:rsidRPr="002D2603" w:rsidRDefault="007F30A6" w:rsidP="003A0117">
      <w:pPr>
        <w:numPr>
          <w:ilvl w:val="0"/>
          <w:numId w:val="4"/>
        </w:numPr>
        <w:spacing w:before="100" w:beforeAutospacing="1" w:after="100" w:afterAutospacing="1" w:line="276" w:lineRule="auto"/>
        <w:rPr>
          <w:b/>
        </w:rPr>
      </w:pPr>
      <w:hyperlink r:id="rId9" w:history="1">
        <w:r w:rsidR="00E77C67" w:rsidRPr="002D2603">
          <w:rPr>
            <w:b/>
          </w:rPr>
          <w:t>Performance and Scalability</w:t>
        </w:r>
      </w:hyperlink>
    </w:p>
    <w:p w:rsidR="00E77C67" w:rsidRPr="00454E32" w:rsidRDefault="00E77C67" w:rsidP="00C43F0B">
      <w:pPr>
        <w:spacing w:before="100" w:beforeAutospacing="1" w:after="100" w:afterAutospacing="1" w:line="276" w:lineRule="auto"/>
        <w:ind w:left="1800" w:firstLine="720"/>
        <w:jc w:val="both"/>
      </w:pPr>
      <w:r w:rsidRPr="00454E32">
        <w:t>Deliver an infrastructure that can grow with your business and has a proven record in handling today's large amounts of data and most critical enterprise workloads.</w:t>
      </w:r>
    </w:p>
    <w:p w:rsidR="00E77C67" w:rsidRPr="002D2603" w:rsidRDefault="007F30A6" w:rsidP="003A0117">
      <w:pPr>
        <w:numPr>
          <w:ilvl w:val="0"/>
          <w:numId w:val="5"/>
        </w:numPr>
        <w:spacing w:before="100" w:beforeAutospacing="1" w:after="100" w:afterAutospacing="1" w:line="276" w:lineRule="auto"/>
        <w:rPr>
          <w:b/>
        </w:rPr>
      </w:pPr>
      <w:hyperlink r:id="rId10" w:history="1">
        <w:r w:rsidR="00E77C67" w:rsidRPr="002D2603">
          <w:rPr>
            <w:b/>
          </w:rPr>
          <w:t>Security</w:t>
        </w:r>
      </w:hyperlink>
    </w:p>
    <w:p w:rsidR="00E77C67" w:rsidRPr="00454E32" w:rsidRDefault="00E77C67" w:rsidP="00C43F0B">
      <w:pPr>
        <w:spacing w:before="100" w:beforeAutospacing="1" w:after="100" w:afterAutospacing="1" w:line="276" w:lineRule="auto"/>
        <w:ind w:left="1800" w:firstLine="720"/>
        <w:jc w:val="both"/>
      </w:pPr>
      <w:r w:rsidRPr="00454E32">
        <w:t>Provide a secure environment to address privacy and compliance requirements with built-in features that protect your data against unauthorized access.</w:t>
      </w:r>
    </w:p>
    <w:p w:rsidR="00E77C67" w:rsidRPr="002D2603" w:rsidRDefault="007F30A6" w:rsidP="003A0117">
      <w:pPr>
        <w:numPr>
          <w:ilvl w:val="0"/>
          <w:numId w:val="5"/>
        </w:numPr>
        <w:spacing w:before="100" w:beforeAutospacing="1" w:after="100" w:afterAutospacing="1" w:line="276" w:lineRule="auto"/>
        <w:rPr>
          <w:b/>
        </w:rPr>
      </w:pPr>
      <w:hyperlink r:id="rId11" w:history="1">
        <w:r w:rsidR="00E77C67" w:rsidRPr="002D2603">
          <w:rPr>
            <w:b/>
          </w:rPr>
          <w:t>Manageability</w:t>
        </w:r>
      </w:hyperlink>
    </w:p>
    <w:p w:rsidR="00D34486" w:rsidRPr="002C72D3" w:rsidRDefault="00E77C67" w:rsidP="002C72D3">
      <w:pPr>
        <w:spacing w:before="100" w:beforeAutospacing="1" w:after="100" w:afterAutospacing="1" w:line="276" w:lineRule="auto"/>
        <w:ind w:left="1800" w:firstLine="720"/>
        <w:jc w:val="both"/>
      </w:pPr>
      <w:r w:rsidRPr="00454E32">
        <w:t>Manage your infrastructure with automated diagnostics, tuning, and configuration to reduce o</w:t>
      </w:r>
      <w:r>
        <w:t xml:space="preserve">perational costs while reducing </w:t>
      </w:r>
      <w:r w:rsidRPr="00454E32">
        <w:t>maintenance and easily managing very large amounts of data.</w:t>
      </w:r>
    </w:p>
    <w:p w:rsidR="00E77C67" w:rsidRPr="00E94CB3" w:rsidRDefault="007F30A6" w:rsidP="003A0117">
      <w:pPr>
        <w:pStyle w:val="ListParagraph"/>
        <w:numPr>
          <w:ilvl w:val="0"/>
          <w:numId w:val="26"/>
        </w:numPr>
        <w:spacing w:before="100" w:beforeAutospacing="1" w:after="100" w:afterAutospacing="1" w:line="276" w:lineRule="auto"/>
        <w:rPr>
          <w:b/>
        </w:rPr>
      </w:pPr>
      <w:hyperlink r:id="rId12" w:history="1">
        <w:r w:rsidR="00E77C67" w:rsidRPr="00E94CB3">
          <w:rPr>
            <w:b/>
          </w:rPr>
          <w:t>Developer Productivity</w:t>
        </w:r>
      </w:hyperlink>
    </w:p>
    <w:p w:rsidR="00E77C67" w:rsidRDefault="00E77C67" w:rsidP="00C43F0B">
      <w:pPr>
        <w:spacing w:before="100" w:beforeAutospacing="1" w:after="100" w:afterAutospacing="1" w:line="276" w:lineRule="auto"/>
        <w:ind w:left="1800" w:firstLine="720"/>
        <w:jc w:val="both"/>
      </w:pPr>
      <w:r w:rsidRPr="00454E32">
        <w:t>Build and deploy critical business-ready applications more quickly by improving developer productivity and reducing project life cycle times.</w:t>
      </w:r>
    </w:p>
    <w:p w:rsidR="00E77C67" w:rsidRDefault="00E77C67" w:rsidP="00E77C67">
      <w:pPr>
        <w:rPr>
          <w:b/>
          <w:sz w:val="28"/>
          <w:szCs w:val="28"/>
        </w:rPr>
      </w:pPr>
    </w:p>
    <w:p w:rsidR="00E77C67" w:rsidRDefault="00E77C67" w:rsidP="00E77C67">
      <w:pPr>
        <w:rPr>
          <w:b/>
          <w:sz w:val="28"/>
          <w:szCs w:val="28"/>
        </w:rPr>
      </w:pPr>
    </w:p>
    <w:p w:rsidR="00E77C67" w:rsidRPr="00E94CB3" w:rsidRDefault="00E77C67" w:rsidP="002B7F28">
      <w:pPr>
        <w:spacing w:line="360" w:lineRule="auto"/>
        <w:jc w:val="center"/>
        <w:rPr>
          <w:b/>
          <w:sz w:val="32"/>
          <w:szCs w:val="32"/>
        </w:rPr>
      </w:pPr>
      <w:r w:rsidRPr="00E94CB3">
        <w:rPr>
          <w:b/>
          <w:sz w:val="32"/>
          <w:szCs w:val="32"/>
        </w:rPr>
        <w:t>CHAPTER 2</w:t>
      </w:r>
    </w:p>
    <w:p w:rsidR="00E77C67" w:rsidRPr="00E94CB3" w:rsidRDefault="00E77C67" w:rsidP="002B7F28">
      <w:pPr>
        <w:jc w:val="center"/>
        <w:rPr>
          <w:b/>
          <w:sz w:val="32"/>
          <w:szCs w:val="32"/>
        </w:rPr>
      </w:pPr>
      <w:r w:rsidRPr="00E94CB3">
        <w:rPr>
          <w:b/>
          <w:sz w:val="32"/>
          <w:szCs w:val="32"/>
        </w:rPr>
        <w:t xml:space="preserve"> PROJECT MANAGEMENT</w:t>
      </w:r>
    </w:p>
    <w:p w:rsidR="00E77C67" w:rsidRDefault="00E77C67" w:rsidP="00E77C67">
      <w:pPr>
        <w:tabs>
          <w:tab w:val="num" w:pos="1080"/>
        </w:tabs>
        <w:ind w:left="360"/>
        <w:rPr>
          <w:b/>
          <w:sz w:val="28"/>
          <w:szCs w:val="28"/>
        </w:rPr>
      </w:pPr>
    </w:p>
    <w:p w:rsidR="00E77C67" w:rsidRDefault="00E77C67" w:rsidP="00E77C67">
      <w:pPr>
        <w:tabs>
          <w:tab w:val="num" w:pos="1080"/>
        </w:tabs>
        <w:ind w:left="360"/>
        <w:rPr>
          <w:b/>
        </w:rPr>
      </w:pPr>
    </w:p>
    <w:p w:rsidR="00E77C67" w:rsidRPr="002D2603" w:rsidRDefault="00E77C67" w:rsidP="002E233F">
      <w:pPr>
        <w:tabs>
          <w:tab w:val="num" w:pos="1080"/>
        </w:tabs>
        <w:rPr>
          <w:b/>
        </w:rPr>
      </w:pPr>
      <w:r w:rsidRPr="002D2603">
        <w:rPr>
          <w:b/>
        </w:rPr>
        <w:t xml:space="preserve">2.1 FEASIBILITY STUDY: </w:t>
      </w:r>
    </w:p>
    <w:p w:rsidR="00E77C67" w:rsidRPr="00CA63E4" w:rsidRDefault="00E77C67" w:rsidP="002E233F">
      <w:pPr>
        <w:tabs>
          <w:tab w:val="num" w:pos="1080"/>
        </w:tabs>
        <w:rPr>
          <w:b/>
        </w:rPr>
      </w:pPr>
    </w:p>
    <w:p w:rsidR="00E77C67" w:rsidRPr="00CA63E4" w:rsidRDefault="00E77C67" w:rsidP="002E233F">
      <w:pPr>
        <w:spacing w:line="276" w:lineRule="auto"/>
        <w:ind w:firstLine="720"/>
        <w:jc w:val="both"/>
        <w:outlineLvl w:val="0"/>
      </w:pPr>
      <w:r w:rsidRPr="00CA63E4">
        <w:t>Feasibility study for a system is necessary to know whether the proposed system is feasible technically, economically and functionally. This is important to know as it helps develop a better and efficient system. Feasibility study helps us find out all the negative issues before the system is made and hence, helps us to make changes as required so that there are no issues when the system is halfway through. And thus, Feasibility study is thus, an important part of the SOFTWARE LIFECYCLE MODEL.</w:t>
      </w:r>
    </w:p>
    <w:p w:rsidR="00E77C67" w:rsidRPr="00CA63E4" w:rsidRDefault="00E77C67" w:rsidP="002E233F">
      <w:pPr>
        <w:spacing w:line="276" w:lineRule="auto"/>
        <w:ind w:firstLine="720"/>
        <w:outlineLvl w:val="0"/>
      </w:pPr>
      <w:r w:rsidRPr="00CA63E4">
        <w:t>There are three feasibility issues are:</w:t>
      </w:r>
    </w:p>
    <w:p w:rsidR="00157719" w:rsidRDefault="00157719" w:rsidP="00A656A6">
      <w:pPr>
        <w:pStyle w:val="ListParagraph"/>
        <w:numPr>
          <w:ilvl w:val="0"/>
          <w:numId w:val="26"/>
        </w:numPr>
        <w:spacing w:line="276" w:lineRule="auto"/>
        <w:ind w:left="1134"/>
        <w:jc w:val="both"/>
        <w:outlineLvl w:val="0"/>
      </w:pPr>
      <w:r>
        <w:t>Technical Feasibility</w:t>
      </w:r>
    </w:p>
    <w:p w:rsidR="00157719" w:rsidRDefault="00157719" w:rsidP="00A656A6">
      <w:pPr>
        <w:pStyle w:val="ListParagraph"/>
        <w:numPr>
          <w:ilvl w:val="0"/>
          <w:numId w:val="26"/>
        </w:numPr>
        <w:spacing w:line="276" w:lineRule="auto"/>
        <w:ind w:left="1134"/>
        <w:jc w:val="both"/>
        <w:outlineLvl w:val="0"/>
      </w:pPr>
      <w:r>
        <w:t>Time schedule Feasibility</w:t>
      </w:r>
    </w:p>
    <w:p w:rsidR="00157719" w:rsidRPr="00CA63E4" w:rsidRDefault="00157719" w:rsidP="00A656A6">
      <w:pPr>
        <w:pStyle w:val="ListParagraph"/>
        <w:numPr>
          <w:ilvl w:val="0"/>
          <w:numId w:val="26"/>
        </w:numPr>
        <w:spacing w:line="276" w:lineRule="auto"/>
        <w:ind w:left="1134"/>
        <w:jc w:val="both"/>
        <w:outlineLvl w:val="0"/>
      </w:pPr>
      <w:r>
        <w:t>Operational Feasibility</w:t>
      </w:r>
    </w:p>
    <w:p w:rsidR="00E77C67" w:rsidRPr="00CA63E4" w:rsidRDefault="00E77C67" w:rsidP="002E233F">
      <w:pPr>
        <w:outlineLvl w:val="0"/>
      </w:pPr>
    </w:p>
    <w:p w:rsidR="00E77C67" w:rsidRPr="002D2603" w:rsidRDefault="00E77C67" w:rsidP="00955104">
      <w:pPr>
        <w:spacing w:after="200" w:line="360" w:lineRule="auto"/>
        <w:rPr>
          <w:b/>
        </w:rPr>
      </w:pPr>
      <w:r w:rsidRPr="002D2603">
        <w:rPr>
          <w:b/>
        </w:rPr>
        <w:t>2.1.1   TECHNICAL FEASIBILITY</w:t>
      </w:r>
    </w:p>
    <w:p w:rsidR="00E77C67" w:rsidRDefault="00E77C67" w:rsidP="002E233F">
      <w:pPr>
        <w:spacing w:line="276" w:lineRule="auto"/>
        <w:ind w:firstLine="720"/>
        <w:jc w:val="both"/>
      </w:pPr>
      <w:r w:rsidRPr="00CA63E4">
        <w:t>In this test we will ensure whether the technology used to develop the system can perform all the functions, whether the system is easy to develop, will this system handle more clients at a same time.</w:t>
      </w:r>
    </w:p>
    <w:p w:rsidR="00E77C67" w:rsidRDefault="00E77C67" w:rsidP="002E233F">
      <w:pPr>
        <w:spacing w:line="276" w:lineRule="auto"/>
        <w:ind w:firstLine="720"/>
        <w:jc w:val="both"/>
      </w:pPr>
      <w:r w:rsidRPr="00CA63E4">
        <w:t>Account system</w:t>
      </w:r>
      <w:r>
        <w:t xml:space="preserve">  is made in ASP.NET framework 4.0 with C# and SQL Server 2012</w:t>
      </w:r>
      <w:r w:rsidRPr="00CA63E4">
        <w:t xml:space="preserve">.Both the technologies are efficient to make this system and will perform all the functions like connectivity, authentication etc. without any difficulty. </w:t>
      </w:r>
    </w:p>
    <w:p w:rsidR="00E77C67" w:rsidRPr="00CA63E4" w:rsidRDefault="00E77C67" w:rsidP="002E233F">
      <w:pPr>
        <w:spacing w:line="276" w:lineRule="auto"/>
        <w:ind w:firstLine="720"/>
      </w:pPr>
    </w:p>
    <w:p w:rsidR="00E77C67" w:rsidRPr="00542C2B" w:rsidRDefault="00E77C67" w:rsidP="00955104">
      <w:pPr>
        <w:spacing w:after="200" w:line="360" w:lineRule="auto"/>
        <w:ind w:firstLine="720"/>
        <w:rPr>
          <w:b/>
        </w:rPr>
      </w:pPr>
      <w:r w:rsidRPr="00542C2B">
        <w:rPr>
          <w:b/>
        </w:rPr>
        <w:t>2.1.2   TIME SCHEDULE FEASIBILITY</w:t>
      </w:r>
    </w:p>
    <w:p w:rsidR="00E77C67" w:rsidRDefault="00E77C67" w:rsidP="004410DA">
      <w:pPr>
        <w:spacing w:line="276" w:lineRule="auto"/>
        <w:ind w:left="709" w:firstLine="709"/>
        <w:jc w:val="both"/>
      </w:pPr>
      <w:r w:rsidRPr="00CA63E4">
        <w:t>All the functionalities are designed to team members as per they are best at and project guide is also having knowledge of ASP.NET to guide us. So technically it is feasible to implement the project on time.</w:t>
      </w:r>
    </w:p>
    <w:p w:rsidR="00E77C67" w:rsidRPr="00CA63E4" w:rsidRDefault="00E77C67" w:rsidP="002E233F">
      <w:pPr>
        <w:spacing w:line="276" w:lineRule="auto"/>
        <w:ind w:firstLine="720"/>
      </w:pPr>
      <w:r w:rsidRPr="00CA63E4">
        <w:t xml:space="preserve"> </w:t>
      </w:r>
    </w:p>
    <w:p w:rsidR="00E77C67" w:rsidRPr="00542C2B" w:rsidRDefault="00E77C67" w:rsidP="00955104">
      <w:pPr>
        <w:spacing w:after="200" w:line="360" w:lineRule="auto"/>
        <w:ind w:firstLine="720"/>
        <w:rPr>
          <w:b/>
        </w:rPr>
      </w:pPr>
      <w:r w:rsidRPr="00542C2B">
        <w:rPr>
          <w:b/>
        </w:rPr>
        <w:t>2.1.3   OPERATIONAL FEASIBILITY</w:t>
      </w:r>
    </w:p>
    <w:p w:rsidR="00D34486" w:rsidRDefault="00E77C67" w:rsidP="004410DA">
      <w:pPr>
        <w:spacing w:line="276" w:lineRule="auto"/>
        <w:ind w:left="709" w:firstLine="709"/>
        <w:jc w:val="both"/>
      </w:pPr>
      <w:r w:rsidRPr="00CA63E4">
        <w:t>The proposed system provides the functionality based on user characteristics to End user or authorized user.</w:t>
      </w:r>
    </w:p>
    <w:p w:rsidR="001711CF" w:rsidRDefault="001711CF" w:rsidP="002E233F">
      <w:pPr>
        <w:spacing w:line="276" w:lineRule="auto"/>
        <w:ind w:firstLine="720"/>
        <w:jc w:val="both"/>
      </w:pPr>
    </w:p>
    <w:p w:rsidR="001711CF" w:rsidRPr="001711CF" w:rsidRDefault="001711CF" w:rsidP="002E233F">
      <w:pPr>
        <w:spacing w:line="276" w:lineRule="auto"/>
        <w:ind w:firstLine="720"/>
        <w:jc w:val="both"/>
      </w:pPr>
    </w:p>
    <w:p w:rsidR="00E77C67" w:rsidRPr="002D2603" w:rsidRDefault="00E77C67" w:rsidP="002E233F">
      <w:pPr>
        <w:numPr>
          <w:ilvl w:val="1"/>
          <w:numId w:val="7"/>
        </w:numPr>
        <w:spacing w:after="200" w:line="360" w:lineRule="auto"/>
        <w:ind w:left="0" w:hanging="15"/>
        <w:jc w:val="both"/>
        <w:rPr>
          <w:b/>
        </w:rPr>
      </w:pPr>
      <w:r w:rsidRPr="002D2603">
        <w:rPr>
          <w:b/>
        </w:rPr>
        <w:t xml:space="preserve"> PROJECT PLANNING:</w:t>
      </w:r>
    </w:p>
    <w:p w:rsidR="001711CF" w:rsidRPr="002D2603" w:rsidRDefault="00E77C67" w:rsidP="0004232A">
      <w:pPr>
        <w:spacing w:after="200" w:line="360" w:lineRule="auto"/>
        <w:ind w:firstLine="709"/>
        <w:rPr>
          <w:b/>
        </w:rPr>
      </w:pPr>
      <w:r w:rsidRPr="002D2603">
        <w:rPr>
          <w:b/>
        </w:rPr>
        <w:t>2.2.1   PROJECT DEVELOPMENT APPROACH AND JUSTIFICATION</w:t>
      </w:r>
      <w:r>
        <w:rPr>
          <w:b/>
        </w:rPr>
        <w:t>:</w:t>
      </w:r>
    </w:p>
    <w:p w:rsidR="00E77C67" w:rsidRPr="000F1337" w:rsidRDefault="00E77C67" w:rsidP="0004232A">
      <w:pPr>
        <w:tabs>
          <w:tab w:val="left" w:pos="0"/>
        </w:tabs>
        <w:spacing w:line="276" w:lineRule="auto"/>
        <w:ind w:left="709" w:firstLine="709"/>
      </w:pPr>
      <w:r w:rsidRPr="000F1337">
        <w:t>The system is developed using the ITERATIVE WATERFALL as it is a small scale project. This approach has the following development phases:</w:t>
      </w:r>
    </w:p>
    <w:p w:rsidR="00E77C67" w:rsidRPr="000F1337" w:rsidRDefault="00E77C67" w:rsidP="0004232A">
      <w:pPr>
        <w:pStyle w:val="ListParagraph"/>
        <w:numPr>
          <w:ilvl w:val="0"/>
          <w:numId w:val="39"/>
        </w:numPr>
        <w:spacing w:line="276" w:lineRule="auto"/>
        <w:ind w:left="993"/>
        <w:jc w:val="both"/>
      </w:pPr>
      <w:r w:rsidRPr="000F1337">
        <w:t>Feasibility study</w:t>
      </w:r>
    </w:p>
    <w:p w:rsidR="00E77C67" w:rsidRPr="000F1337" w:rsidRDefault="00E77C67" w:rsidP="0004232A">
      <w:pPr>
        <w:pStyle w:val="ListParagraph"/>
        <w:numPr>
          <w:ilvl w:val="0"/>
          <w:numId w:val="39"/>
        </w:numPr>
        <w:spacing w:line="276" w:lineRule="auto"/>
        <w:ind w:left="993"/>
        <w:jc w:val="both"/>
      </w:pPr>
      <w:r w:rsidRPr="000F1337">
        <w:t>Requirement analysis and specification</w:t>
      </w:r>
    </w:p>
    <w:p w:rsidR="00E77C67" w:rsidRPr="000F1337" w:rsidRDefault="00E77C67" w:rsidP="0004232A">
      <w:pPr>
        <w:pStyle w:val="ListParagraph"/>
        <w:numPr>
          <w:ilvl w:val="0"/>
          <w:numId w:val="39"/>
        </w:numPr>
        <w:spacing w:line="276" w:lineRule="auto"/>
        <w:ind w:left="1134" w:hanging="425"/>
        <w:jc w:val="both"/>
      </w:pPr>
      <w:r w:rsidRPr="000F1337">
        <w:lastRenderedPageBreak/>
        <w:t xml:space="preserve">Design  </w:t>
      </w:r>
    </w:p>
    <w:p w:rsidR="00E77C67" w:rsidRPr="000F1337" w:rsidRDefault="00E77C67" w:rsidP="00AE6629">
      <w:pPr>
        <w:pStyle w:val="ListParagraph"/>
        <w:numPr>
          <w:ilvl w:val="0"/>
          <w:numId w:val="37"/>
        </w:numPr>
        <w:spacing w:line="276" w:lineRule="auto"/>
        <w:jc w:val="both"/>
      </w:pPr>
      <w:r w:rsidRPr="000F1337">
        <w:t>Coding</w:t>
      </w:r>
    </w:p>
    <w:p w:rsidR="00E77C67" w:rsidRPr="000F1337" w:rsidRDefault="00E77C67" w:rsidP="00AE6629">
      <w:pPr>
        <w:pStyle w:val="ListParagraph"/>
        <w:numPr>
          <w:ilvl w:val="0"/>
          <w:numId w:val="37"/>
        </w:numPr>
        <w:spacing w:line="276" w:lineRule="auto"/>
        <w:jc w:val="both"/>
      </w:pPr>
      <w:r w:rsidRPr="000F1337">
        <w:t>Unit, integration and system testing</w:t>
      </w:r>
    </w:p>
    <w:p w:rsidR="00E77C67" w:rsidRPr="000F1337" w:rsidRDefault="00E77C67" w:rsidP="00AE6629">
      <w:pPr>
        <w:pStyle w:val="ListParagraph"/>
        <w:numPr>
          <w:ilvl w:val="0"/>
          <w:numId w:val="37"/>
        </w:numPr>
        <w:spacing w:line="276" w:lineRule="auto"/>
        <w:jc w:val="both"/>
      </w:pPr>
      <w:r w:rsidRPr="000F1337">
        <w:t>Maintenance</w:t>
      </w:r>
    </w:p>
    <w:p w:rsidR="00E77C67" w:rsidRPr="000F1337" w:rsidRDefault="00E77C67" w:rsidP="00E77C67">
      <w:pPr>
        <w:pStyle w:val="ListParagraph"/>
        <w:spacing w:line="276" w:lineRule="auto"/>
        <w:ind w:left="0"/>
        <w:jc w:val="both"/>
      </w:pPr>
    </w:p>
    <w:p w:rsidR="00E77C67" w:rsidRPr="000F1337" w:rsidRDefault="00E77C67" w:rsidP="00E77C67">
      <w:pPr>
        <w:pStyle w:val="ListParagraph"/>
        <w:spacing w:line="276" w:lineRule="auto"/>
        <w:ind w:firstLine="720"/>
        <w:jc w:val="both"/>
      </w:pPr>
      <w:r w:rsidRPr="000F1337">
        <w:t xml:space="preserve">The classical waterfall model is an idealistic one since it assumes that no development error is ever committed by the engineers during any phase of the life cycle phases. However, in practical development environments, the engineers do commit large number of errors in almost every phase of life cycle.  </w:t>
      </w:r>
    </w:p>
    <w:p w:rsidR="00E77C67" w:rsidRPr="000F1337" w:rsidRDefault="00E77C67" w:rsidP="00E77C67">
      <w:pPr>
        <w:pStyle w:val="ListParagraph"/>
        <w:spacing w:line="276" w:lineRule="auto"/>
        <w:ind w:left="0"/>
        <w:jc w:val="both"/>
      </w:pPr>
    </w:p>
    <w:p w:rsidR="00E77C67" w:rsidRPr="000F1337" w:rsidRDefault="007F30A6" w:rsidP="00E77C67">
      <w:pPr>
        <w:pStyle w:val="ListParagraph"/>
        <w:spacing w:line="276" w:lineRule="auto"/>
        <w:ind w:firstLine="720"/>
        <w:jc w:val="both"/>
        <w:rPr>
          <w:noProof/>
        </w:rPr>
      </w:pPr>
      <w:r w:rsidRPr="007F30A6">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left:0;text-align:left;margin-left:349.55pt;margin-top:234.75pt;width:20.8pt;height:19.95pt;rotation:90;flip:x;z-index:251649024" o:connectortype="elbow" adj=",233550,-432000">
            <v:stroke endarrow="block"/>
          </v:shape>
        </w:pict>
      </w:r>
      <w:r w:rsidRPr="007F30A6">
        <w:pict>
          <v:shapetype id="_x0000_t32" coordsize="21600,21600" o:spt="32" o:oned="t" path="m,l21600,21600e" filled="f">
            <v:path arrowok="t" fillok="f" o:connecttype="none"/>
            <o:lock v:ext="edit" shapetype="t"/>
          </v:shapetype>
          <v:shape id="_x0000_s1027" type="#_x0000_t32" style="position:absolute;left:0;text-align:left;margin-left:291.05pt;margin-top:200.55pt;width:7.5pt;height:0;flip:x;z-index:251650048" o:connectortype="straight"/>
        </w:pict>
      </w:r>
      <w:r w:rsidRPr="007F30A6">
        <w:pict>
          <v:shape id="_x0000_s1028" type="#_x0000_t34" style="position:absolute;left:0;text-align:left;margin-left:297.75pt;margin-top:201.35pt;width:16.55pt;height:14.95pt;rotation:90;flip:x;z-index:251651072" o:connectortype="elbow" adj="10773,270900,-451200">
            <v:stroke endarrow="block"/>
          </v:shape>
        </w:pict>
      </w:r>
      <w:r w:rsidRPr="007F30A6">
        <w:pict>
          <v:shape id="_x0000_s1029" type="#_x0000_t34" style="position:absolute;left:0;text-align:left;margin-left:153.9pt;margin-top:162.5pt;width:36.8pt;height:26.9pt;z-index:251652096" o:connectortype="elbow" adj="10788,-112909,-130332">
            <v:stroke endarrow="block"/>
          </v:shape>
        </w:pict>
      </w:r>
      <w:r w:rsidRPr="007F30A6">
        <w:pict>
          <v:shape id="_x0000_s1030" type="#_x0000_t34" style="position:absolute;left:0;text-align:left;margin-left:217.1pt;margin-top:191.1pt;width:29.9pt;height:12.85pt;z-index:251653120" o:connectortype="elbow" adj=",-867530,-234855">
            <v:stroke endarrow="block"/>
          </v:shape>
        </w:pict>
      </w:r>
      <w:r w:rsidRPr="007F30A6">
        <w:pict>
          <v:shape id="_x0000_s1031" type="#_x0000_t34" style="position:absolute;left:0;text-align:left;margin-left:79.6pt;margin-top:141.9pt;width:29.3pt;height:9.8pt;z-index:251654144" o:connectortype="elbow" adj=",-1029086,-138299">
            <v:stroke endarrow="block"/>
          </v:shape>
        </w:pict>
      </w:r>
      <w:r w:rsidR="00E77C67" w:rsidRPr="000F1337">
        <w:t>Once a defect is detected, the engineers need to go back to the phase where the defect had occurred and redo some of the work done during that phase and the subsequent phases to correct the defect and its effect on later phases. Therefore any practical software development work, it is not possible to strictly follow the classical waterfall model. Feedback paths are needed in the classical waterfall model from every phase to its preceding phases. As shown in the figure:</w:t>
      </w:r>
      <w:r w:rsidR="00E77C67" w:rsidRPr="000F1337">
        <w:rPr>
          <w:noProof/>
        </w:rPr>
        <w:t xml:space="preserve"> </w:t>
      </w:r>
    </w:p>
    <w:p w:rsidR="00E77C67" w:rsidRPr="000F1337" w:rsidRDefault="00E77C67" w:rsidP="00E47F4F">
      <w:pPr>
        <w:pStyle w:val="ListParagraph"/>
        <w:ind w:left="0" w:firstLine="720"/>
      </w:pPr>
      <w:r>
        <w:rPr>
          <w:noProof/>
          <w:lang w:val="en-IN" w:eastAsia="en-IN" w:bidi="gu-IN"/>
        </w:rPr>
        <w:drawing>
          <wp:inline distT="0" distB="0" distL="0" distR="0">
            <wp:extent cx="5286375" cy="27051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86375" cy="2705100"/>
                    </a:xfrm>
                    <a:prstGeom prst="rect">
                      <a:avLst/>
                    </a:prstGeom>
                    <a:noFill/>
                    <a:ln w="9525">
                      <a:noFill/>
                      <a:miter lim="800000"/>
                      <a:headEnd/>
                      <a:tailEnd/>
                    </a:ln>
                  </pic:spPr>
                </pic:pic>
              </a:graphicData>
            </a:graphic>
          </wp:inline>
        </w:drawing>
      </w:r>
    </w:p>
    <w:p w:rsidR="00E77C67" w:rsidRPr="000F1337" w:rsidRDefault="00E77C67" w:rsidP="00E77C67">
      <w:pPr>
        <w:pStyle w:val="ListParagraph"/>
        <w:ind w:left="0"/>
        <w:jc w:val="center"/>
      </w:pPr>
      <w:r w:rsidRPr="000F1337">
        <w:t>Fig. 2.1   Iterative Waterfall Model Diagram</w:t>
      </w:r>
    </w:p>
    <w:p w:rsidR="00E77C67" w:rsidRDefault="00E77C67" w:rsidP="00E77C67">
      <w:pPr>
        <w:rPr>
          <w:b/>
          <w:u w:val="single"/>
        </w:rPr>
      </w:pPr>
    </w:p>
    <w:p w:rsidR="00E77C67" w:rsidRDefault="00E77C67" w:rsidP="00E77C67">
      <w:pPr>
        <w:rPr>
          <w:b/>
          <w:u w:val="single"/>
        </w:rPr>
      </w:pPr>
    </w:p>
    <w:p w:rsidR="00E77C67" w:rsidRPr="000F1337" w:rsidRDefault="00E77C67" w:rsidP="00E77C67">
      <w:pPr>
        <w:rPr>
          <w:b/>
          <w:u w:val="single"/>
        </w:rPr>
      </w:pPr>
    </w:p>
    <w:p w:rsidR="00E77C67" w:rsidRDefault="00E77C67" w:rsidP="00E77C67">
      <w:pPr>
        <w:spacing w:line="360" w:lineRule="auto"/>
        <w:rPr>
          <w:b/>
        </w:rPr>
      </w:pPr>
    </w:p>
    <w:p w:rsidR="00E77C67" w:rsidRPr="002D2603" w:rsidRDefault="00E77C67" w:rsidP="009263E5">
      <w:pPr>
        <w:spacing w:after="200" w:line="360" w:lineRule="auto"/>
        <w:ind w:left="709"/>
        <w:rPr>
          <w:b/>
        </w:rPr>
      </w:pPr>
      <w:r w:rsidRPr="002D2603">
        <w:rPr>
          <w:b/>
        </w:rPr>
        <w:t>2.2.2   PROJECT PLAN</w:t>
      </w:r>
      <w:r>
        <w:rPr>
          <w:b/>
        </w:rPr>
        <w:t>:</w:t>
      </w:r>
    </w:p>
    <w:p w:rsidR="00E77C67" w:rsidRPr="000F1337" w:rsidRDefault="00E77C67" w:rsidP="00AC0F77">
      <w:pPr>
        <w:spacing w:line="276" w:lineRule="auto"/>
        <w:ind w:left="720" w:firstLine="720"/>
        <w:jc w:val="both"/>
      </w:pPr>
      <w:r w:rsidRPr="000F1337">
        <w:t xml:space="preserve">In the development of this project, we will first check to see if our project is feasible functionally, technically and economically. Then we </w:t>
      </w:r>
      <w:r w:rsidRPr="000F1337">
        <w:rPr>
          <w:b/>
        </w:rPr>
        <w:t>collect the requirements</w:t>
      </w:r>
      <w:r w:rsidRPr="000F1337">
        <w:t xml:space="preserve"> from the end users and analyze it. We also </w:t>
      </w:r>
      <w:r w:rsidRPr="000F1337">
        <w:rPr>
          <w:b/>
        </w:rPr>
        <w:t>analyze</w:t>
      </w:r>
      <w:r w:rsidRPr="000F1337">
        <w:t xml:space="preserve"> similar systems to get an exact idea of how to create this system. Hence, we gather all the requirements which we need to develop our system. Then, after thoroughly understanding the need of end user, we will develop the </w:t>
      </w:r>
      <w:r w:rsidRPr="000F1337">
        <w:rPr>
          <w:b/>
        </w:rPr>
        <w:t>Graphical User Interface (GUI)</w:t>
      </w:r>
      <w:r w:rsidRPr="000F1337">
        <w:t xml:space="preserve">. </w:t>
      </w:r>
    </w:p>
    <w:p w:rsidR="00E77C67" w:rsidRPr="000F1337" w:rsidRDefault="00E77C67" w:rsidP="00AC0F77">
      <w:pPr>
        <w:spacing w:line="276" w:lineRule="auto"/>
        <w:ind w:left="720" w:firstLine="720"/>
        <w:jc w:val="both"/>
      </w:pPr>
      <w:r w:rsidRPr="000F1337">
        <w:t xml:space="preserve">The GUI is viewed by the user and the user communicates with the system and hence, it should be appealing an attractive. After this comes the </w:t>
      </w:r>
      <w:r w:rsidRPr="000F1337">
        <w:rPr>
          <w:b/>
        </w:rPr>
        <w:t>coding part</w:t>
      </w:r>
      <w:r w:rsidRPr="000F1337">
        <w:t>, which involves handling databases and manages queries and forms etc. There are certain coding standards to be followed so that the flow of program is easily understood.</w:t>
      </w:r>
    </w:p>
    <w:p w:rsidR="00E77C67" w:rsidRPr="000F1337" w:rsidRDefault="00E77C67" w:rsidP="00AC0F77">
      <w:pPr>
        <w:spacing w:line="276" w:lineRule="auto"/>
        <w:ind w:left="720" w:firstLine="720"/>
        <w:jc w:val="both"/>
      </w:pPr>
      <w:r w:rsidRPr="000F1337">
        <w:rPr>
          <w:b/>
        </w:rPr>
        <w:lastRenderedPageBreak/>
        <w:t>Testing</w:t>
      </w:r>
      <w:r w:rsidRPr="000F1337">
        <w:t xml:space="preserve"> will ensure that our system will work efficiently using all valid values and does not give errors. To test the system we have to perform unit testing, module testing and the finally the system testing.</w:t>
      </w:r>
    </w:p>
    <w:p w:rsidR="00E77C67" w:rsidRDefault="00E77C67" w:rsidP="00AC0F77">
      <w:pPr>
        <w:spacing w:line="276" w:lineRule="auto"/>
        <w:ind w:left="720" w:firstLine="720"/>
        <w:jc w:val="both"/>
      </w:pPr>
      <w:r w:rsidRPr="000F1337">
        <w:t xml:space="preserve">To </w:t>
      </w:r>
      <w:r w:rsidRPr="000F1337">
        <w:rPr>
          <w:b/>
        </w:rPr>
        <w:t>maintain system</w:t>
      </w:r>
      <w:r w:rsidRPr="000F1337">
        <w:t xml:space="preserve"> up to date with the changes in the organization and ensuring it meets the goals of the organization by implementing changes to the system when necessary. </w:t>
      </w:r>
    </w:p>
    <w:p w:rsidR="00E77C67" w:rsidRDefault="00E77C67" w:rsidP="00AC0F77">
      <w:pPr>
        <w:jc w:val="both"/>
      </w:pPr>
    </w:p>
    <w:p w:rsidR="00E77C67" w:rsidRDefault="00E77C67" w:rsidP="00E77C67"/>
    <w:p w:rsidR="00E77C67" w:rsidRDefault="00E77C67" w:rsidP="00E77C67">
      <w:pPr>
        <w:rPr>
          <w:b/>
        </w:rPr>
      </w:pPr>
    </w:p>
    <w:p w:rsidR="00E77C67" w:rsidRDefault="00E77C67" w:rsidP="00E77C67">
      <w:pPr>
        <w:rPr>
          <w:b/>
        </w:rPr>
      </w:pPr>
    </w:p>
    <w:p w:rsidR="001F14BC" w:rsidRDefault="00E77C67" w:rsidP="002B3F9F">
      <w:pPr>
        <w:ind w:left="709"/>
        <w:rPr>
          <w:b/>
        </w:rPr>
      </w:pPr>
      <w:r w:rsidRPr="002C20A7">
        <w:rPr>
          <w:b/>
        </w:rPr>
        <w:t>2.2.3   MILESTONES AND DELIVERABLES</w:t>
      </w:r>
    </w:p>
    <w:p w:rsidR="00E77C67" w:rsidRDefault="00E77C67" w:rsidP="00E77C67">
      <w:pPr>
        <w:rPr>
          <w:b/>
        </w:rPr>
      </w:pPr>
      <w:r w:rsidRPr="002C20A7">
        <w:rPr>
          <w:b/>
        </w:rPr>
        <w:t xml:space="preserve"> </w:t>
      </w:r>
    </w:p>
    <w:p w:rsidR="00E77C67" w:rsidRPr="002C20A7" w:rsidRDefault="00D34486" w:rsidP="001F14BC">
      <w:pPr>
        <w:jc w:val="center"/>
        <w:rPr>
          <w:b/>
        </w:rPr>
      </w:pPr>
      <w:r w:rsidRPr="00D34486">
        <w:rPr>
          <w:b/>
          <w:noProof/>
          <w:lang w:val="en-IN" w:eastAsia="en-IN" w:bidi="gu-IN"/>
        </w:rPr>
        <w:drawing>
          <wp:inline distT="0" distB="0" distL="0" distR="0">
            <wp:extent cx="5265831" cy="187642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65831" cy="1876425"/>
                    </a:xfrm>
                    <a:prstGeom prst="rect">
                      <a:avLst/>
                    </a:prstGeom>
                    <a:noFill/>
                    <a:ln w="9525">
                      <a:noFill/>
                      <a:miter lim="800000"/>
                      <a:headEnd/>
                      <a:tailEnd/>
                    </a:ln>
                  </pic:spPr>
                </pic:pic>
              </a:graphicData>
            </a:graphic>
          </wp:inline>
        </w:drawing>
      </w:r>
    </w:p>
    <w:p w:rsidR="00E77C67" w:rsidRPr="009F24DD" w:rsidRDefault="00E77C67" w:rsidP="00E77C67">
      <w:pPr>
        <w:jc w:val="center"/>
        <w:rPr>
          <w:b/>
          <w:u w:val="single"/>
        </w:rPr>
      </w:pPr>
      <w:r w:rsidRPr="000F1337">
        <w:t>Fig. 2.2   Gantt chart of Project</w:t>
      </w:r>
    </w:p>
    <w:p w:rsidR="00E77C67" w:rsidRDefault="00E77C67" w:rsidP="00E77C67">
      <w:pPr>
        <w:spacing w:line="360" w:lineRule="auto"/>
        <w:rPr>
          <w:b/>
          <w:u w:val="single"/>
        </w:rPr>
      </w:pPr>
    </w:p>
    <w:p w:rsidR="00E77C67" w:rsidRDefault="00E77C67" w:rsidP="00E77C67">
      <w:pPr>
        <w:spacing w:line="360" w:lineRule="auto"/>
        <w:rPr>
          <w:b/>
          <w:u w:val="single"/>
        </w:rPr>
      </w:pPr>
    </w:p>
    <w:p w:rsidR="00E77C67" w:rsidRDefault="00E77C67" w:rsidP="00E77C67">
      <w:pPr>
        <w:spacing w:line="360" w:lineRule="auto"/>
        <w:rPr>
          <w:b/>
          <w:u w:val="single"/>
        </w:rPr>
      </w:pPr>
    </w:p>
    <w:p w:rsidR="00E77C67" w:rsidRPr="002C20A7" w:rsidRDefault="00E77C67" w:rsidP="002B3F9F">
      <w:pPr>
        <w:spacing w:after="200" w:line="360" w:lineRule="auto"/>
        <w:ind w:left="709"/>
        <w:rPr>
          <w:b/>
        </w:rPr>
      </w:pPr>
      <w:r w:rsidRPr="002C20A7">
        <w:rPr>
          <w:b/>
        </w:rPr>
        <w:t>2.2.4   ROLES AND RESPONSIBILITIES</w:t>
      </w:r>
    </w:p>
    <w:p w:rsidR="00E77C67" w:rsidRPr="001F14BC" w:rsidRDefault="00E77C67" w:rsidP="001F14BC">
      <w:pPr>
        <w:spacing w:line="276" w:lineRule="auto"/>
        <w:ind w:left="720" w:firstLine="720"/>
        <w:jc w:val="both"/>
      </w:pPr>
      <w:r w:rsidRPr="000F1337">
        <w:t>The main responsibility as a developer is to create a consistent and well managed system which helps user to easily generate forms, create a database, and generate code file and tables dynamically. The system should fulfill all the specifications specified by user. It should not have any errors or redundancies. The data store in database should be easy to retrieve.</w:t>
      </w:r>
    </w:p>
    <w:p w:rsidR="00E77C67" w:rsidRDefault="00E77C67" w:rsidP="00E77C67">
      <w:pPr>
        <w:spacing w:line="360" w:lineRule="auto"/>
        <w:rPr>
          <w:b/>
        </w:rPr>
      </w:pPr>
    </w:p>
    <w:p w:rsidR="001F14BC" w:rsidRDefault="001F14BC" w:rsidP="00E77C67">
      <w:pPr>
        <w:spacing w:line="360" w:lineRule="auto"/>
        <w:rPr>
          <w:b/>
        </w:rPr>
      </w:pPr>
    </w:p>
    <w:p w:rsidR="00E77C67" w:rsidRPr="00AC0F77" w:rsidRDefault="00E77C67" w:rsidP="003A0117">
      <w:pPr>
        <w:pStyle w:val="ListParagraph"/>
        <w:numPr>
          <w:ilvl w:val="1"/>
          <w:numId w:val="7"/>
        </w:numPr>
        <w:spacing w:line="360" w:lineRule="auto"/>
        <w:rPr>
          <w:b/>
        </w:rPr>
      </w:pPr>
      <w:r w:rsidRPr="00AC0F77">
        <w:rPr>
          <w:b/>
        </w:rPr>
        <w:t>PROJECT SCHEDULING:</w:t>
      </w:r>
    </w:p>
    <w:p w:rsidR="00AC0F77" w:rsidRPr="002C20A7" w:rsidRDefault="00AC0F77" w:rsidP="00AC0F77">
      <w:pPr>
        <w:pStyle w:val="ListParagraph"/>
        <w:spacing w:line="360" w:lineRule="auto"/>
        <w:ind w:left="375"/>
      </w:pPr>
    </w:p>
    <w:p w:rsidR="00E77C67" w:rsidRPr="00D97E80" w:rsidRDefault="005E2793" w:rsidP="00E77C67">
      <w:pPr>
        <w:spacing w:line="276" w:lineRule="auto"/>
        <w:rPr>
          <w:b/>
        </w:rPr>
      </w:pPr>
      <w:r>
        <w:rPr>
          <w:b/>
        </w:rPr>
        <w:t xml:space="preserve">                   </w:t>
      </w:r>
      <w:r w:rsidR="00E77C67" w:rsidRPr="00D97E80">
        <w:rPr>
          <w:b/>
        </w:rPr>
        <w:t>Project Scheduling chart:</w:t>
      </w:r>
    </w:p>
    <w:tbl>
      <w:tblPr>
        <w:tblW w:w="0" w:type="auto"/>
        <w:tblCellSpacing w:w="20" w:type="dxa"/>
        <w:tblInd w:w="13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tblPr>
      <w:tblGrid>
        <w:gridCol w:w="5546"/>
        <w:gridCol w:w="1395"/>
      </w:tblGrid>
      <w:tr w:rsidR="00E77C67" w:rsidTr="00AC0F77">
        <w:trPr>
          <w:trHeight w:hRule="exact" w:val="432"/>
          <w:tblCellSpacing w:w="20" w:type="dxa"/>
        </w:trPr>
        <w:tc>
          <w:tcPr>
            <w:tcW w:w="0" w:type="auto"/>
            <w:shd w:val="clear" w:color="auto" w:fill="auto"/>
          </w:tcPr>
          <w:p w:rsidR="00E77C67" w:rsidRPr="004E26F6" w:rsidRDefault="00E77C67" w:rsidP="00AC0F77">
            <w:pPr>
              <w:rPr>
                <w:b/>
                <w:sz w:val="28"/>
                <w:szCs w:val="28"/>
              </w:rPr>
            </w:pPr>
            <w:r w:rsidRPr="004E26F6">
              <w:rPr>
                <w:b/>
                <w:sz w:val="28"/>
                <w:szCs w:val="28"/>
              </w:rPr>
              <w:t xml:space="preserve">Software Life Cycle Phase </w:t>
            </w:r>
          </w:p>
        </w:tc>
        <w:tc>
          <w:tcPr>
            <w:tcW w:w="0" w:type="auto"/>
            <w:shd w:val="clear" w:color="auto" w:fill="auto"/>
          </w:tcPr>
          <w:p w:rsidR="00E77C67" w:rsidRPr="004E26F6" w:rsidRDefault="00E77C67" w:rsidP="00AC0F77">
            <w:pPr>
              <w:rPr>
                <w:b/>
                <w:sz w:val="28"/>
                <w:szCs w:val="28"/>
              </w:rPr>
            </w:pPr>
            <w:r>
              <w:rPr>
                <w:b/>
                <w:sz w:val="28"/>
                <w:szCs w:val="28"/>
              </w:rPr>
              <w:t>Duration</w:t>
            </w:r>
            <w:r w:rsidRPr="004E26F6">
              <w:rPr>
                <w:b/>
                <w:sz w:val="28"/>
                <w:szCs w:val="28"/>
              </w:rPr>
              <w:t xml:space="preserve"> </w:t>
            </w:r>
          </w:p>
        </w:tc>
      </w:tr>
      <w:tr w:rsidR="00E77C67" w:rsidTr="00AC0F77">
        <w:trPr>
          <w:trHeight w:hRule="exact" w:val="404"/>
          <w:tblCellSpacing w:w="20" w:type="dxa"/>
        </w:trPr>
        <w:tc>
          <w:tcPr>
            <w:tcW w:w="0" w:type="auto"/>
            <w:shd w:val="clear" w:color="auto" w:fill="auto"/>
          </w:tcPr>
          <w:p w:rsidR="00E77C67" w:rsidRPr="001310EE" w:rsidRDefault="00E77C67" w:rsidP="00AC0F77">
            <w:pPr>
              <w:tabs>
                <w:tab w:val="left" w:pos="755"/>
              </w:tabs>
            </w:pPr>
            <w:r w:rsidRPr="001310EE">
              <w:t>System Analysis : Problem Definition and Description</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Hardware Software Requirements</w:t>
            </w:r>
          </w:p>
        </w:tc>
        <w:tc>
          <w:tcPr>
            <w:tcW w:w="0" w:type="auto"/>
            <w:shd w:val="clear" w:color="auto" w:fill="auto"/>
          </w:tcPr>
          <w:p w:rsidR="00E77C67" w:rsidRPr="001310EE" w:rsidRDefault="00E77C67" w:rsidP="00AC0F77">
            <w:r>
              <w:t>1</w:t>
            </w:r>
            <w:r w:rsidRPr="001310EE">
              <w:t xml:space="preserve"> day</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Constrains\Goals of implementation </w:t>
            </w:r>
          </w:p>
        </w:tc>
        <w:tc>
          <w:tcPr>
            <w:tcW w:w="0" w:type="auto"/>
            <w:shd w:val="clear" w:color="auto" w:fill="auto"/>
          </w:tcPr>
          <w:p w:rsidR="00E77C67" w:rsidRPr="001310EE" w:rsidRDefault="00E77C67" w:rsidP="00AC0F77">
            <w:r w:rsidRPr="001310EE">
              <w:t>1 day</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Requirement Gathering </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Requirement Analysis </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lastRenderedPageBreak/>
              <w:t xml:space="preserve">Requirement Specification </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System Design : Use case Diagram </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Sequence diagram </w:t>
            </w:r>
            <w:r>
              <w:t>, Class Diagrams</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t>DFD</w:t>
            </w:r>
            <w:r w:rsidRPr="001310EE">
              <w:t xml:space="preserve"> </w:t>
            </w:r>
            <w:r>
              <w:t>, Flow Diagrams</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t>E-R Diagrams, Database Design</w:t>
            </w:r>
          </w:p>
        </w:tc>
        <w:tc>
          <w:tcPr>
            <w:tcW w:w="0" w:type="auto"/>
            <w:shd w:val="clear" w:color="auto" w:fill="auto"/>
          </w:tcPr>
          <w:p w:rsidR="00E77C67" w:rsidRPr="001310EE" w:rsidRDefault="00E77C67" w:rsidP="00AC0F77">
            <w:r>
              <w:t>7</w:t>
            </w:r>
            <w:r w:rsidRPr="001310EE">
              <w:t xml:space="preserve">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Component Diagram </w:t>
            </w:r>
          </w:p>
        </w:tc>
        <w:tc>
          <w:tcPr>
            <w:tcW w:w="0" w:type="auto"/>
            <w:shd w:val="clear" w:color="auto" w:fill="auto"/>
          </w:tcPr>
          <w:p w:rsidR="00E77C67" w:rsidRPr="001310EE" w:rsidRDefault="00E77C67" w:rsidP="00AC0F77">
            <w:r w:rsidRPr="001310EE">
              <w:t>2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Deployment Diagram </w:t>
            </w:r>
          </w:p>
        </w:tc>
        <w:tc>
          <w:tcPr>
            <w:tcW w:w="0" w:type="auto"/>
            <w:shd w:val="clear" w:color="auto" w:fill="auto"/>
          </w:tcPr>
          <w:p w:rsidR="00E77C67" w:rsidRPr="001310EE" w:rsidRDefault="00E77C67" w:rsidP="00AC0F77">
            <w:r w:rsidRPr="001310EE">
              <w:t>2 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Coding </w:t>
            </w:r>
          </w:p>
        </w:tc>
        <w:tc>
          <w:tcPr>
            <w:tcW w:w="0" w:type="auto"/>
            <w:shd w:val="clear" w:color="auto" w:fill="auto"/>
          </w:tcPr>
          <w:p w:rsidR="00E77C67" w:rsidRPr="001310EE" w:rsidRDefault="00E77C67" w:rsidP="00AC0F77">
            <w:r>
              <w:t xml:space="preserve">45 </w:t>
            </w:r>
            <w:r w:rsidRPr="001310EE">
              <w:t>days</w:t>
            </w:r>
          </w:p>
        </w:tc>
      </w:tr>
      <w:tr w:rsidR="00E77C67" w:rsidTr="00AC0F77">
        <w:trPr>
          <w:trHeight w:hRule="exact" w:val="432"/>
          <w:tblCellSpacing w:w="20" w:type="dxa"/>
        </w:trPr>
        <w:tc>
          <w:tcPr>
            <w:tcW w:w="0" w:type="auto"/>
            <w:shd w:val="clear" w:color="auto" w:fill="auto"/>
          </w:tcPr>
          <w:p w:rsidR="00E77C67" w:rsidRPr="001310EE" w:rsidRDefault="00E77C67" w:rsidP="00AC0F77">
            <w:r w:rsidRPr="001310EE">
              <w:t xml:space="preserve">Testing &amp; Deployment </w:t>
            </w:r>
          </w:p>
        </w:tc>
        <w:tc>
          <w:tcPr>
            <w:tcW w:w="0" w:type="auto"/>
            <w:shd w:val="clear" w:color="auto" w:fill="auto"/>
          </w:tcPr>
          <w:p w:rsidR="00E77C67" w:rsidRPr="001310EE" w:rsidRDefault="00E77C67" w:rsidP="00AC0F77">
            <w:r w:rsidRPr="001310EE">
              <w:t>15 days</w:t>
            </w:r>
          </w:p>
        </w:tc>
      </w:tr>
    </w:tbl>
    <w:p w:rsidR="00E77C67" w:rsidRDefault="00E77C67" w:rsidP="00E77C67"/>
    <w:p w:rsidR="00E77C67" w:rsidRDefault="00E77C67" w:rsidP="00E77C67">
      <w:pPr>
        <w:pStyle w:val="Footer"/>
        <w:tabs>
          <w:tab w:val="clear" w:pos="8640"/>
          <w:tab w:val="right" w:pos="8647"/>
        </w:tabs>
        <w:ind w:right="-7"/>
      </w:pPr>
    </w:p>
    <w:p w:rsidR="00E77C67" w:rsidRDefault="00E77C67" w:rsidP="00E77C67">
      <w:pPr>
        <w:pStyle w:val="NormalWeb"/>
        <w:ind w:left="1800"/>
      </w:pPr>
    </w:p>
    <w:p w:rsidR="00E77C67" w:rsidRDefault="00E77C67" w:rsidP="00E77C67">
      <w:pPr>
        <w:ind w:left="720" w:firstLine="720"/>
        <w:rPr>
          <w:lang w:val="en-GB"/>
        </w:rPr>
      </w:pPr>
    </w:p>
    <w:p w:rsidR="00E77C67" w:rsidRDefault="00E77C67" w:rsidP="00E77C67">
      <w:pPr>
        <w:ind w:left="720" w:firstLine="720"/>
        <w:rPr>
          <w:lang w:val="en-GB"/>
        </w:rPr>
      </w:pPr>
    </w:p>
    <w:p w:rsidR="00E77C67" w:rsidRPr="00454E32" w:rsidRDefault="00E77C67" w:rsidP="00E77C67">
      <w:pPr>
        <w:rPr>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A83730" w:rsidRDefault="00A83730" w:rsidP="00E77C67">
      <w:pPr>
        <w:pStyle w:val="Standard"/>
        <w:ind w:left="720" w:hanging="15"/>
        <w:rPr>
          <w:rFonts w:ascii="Times New Roman" w:hAnsi="Times New Roman" w:cs="Times New Roman"/>
          <w:b/>
          <w:sz w:val="28"/>
          <w:szCs w:val="28"/>
        </w:rPr>
      </w:pPr>
    </w:p>
    <w:p w:rsidR="00A83730" w:rsidRDefault="00A83730" w:rsidP="00E77C67">
      <w:pPr>
        <w:pStyle w:val="Standard"/>
        <w:ind w:left="720" w:hanging="15"/>
        <w:rPr>
          <w:rFonts w:ascii="Times New Roman" w:hAnsi="Times New Roman" w:cs="Times New Roman"/>
          <w:b/>
          <w:sz w:val="28"/>
          <w:szCs w:val="28"/>
        </w:rPr>
      </w:pPr>
    </w:p>
    <w:p w:rsidR="00A83730" w:rsidRDefault="00A83730" w:rsidP="00E77C67">
      <w:pPr>
        <w:pStyle w:val="Standard"/>
        <w:ind w:left="720" w:hanging="15"/>
        <w:rPr>
          <w:rFonts w:ascii="Times New Roman" w:hAnsi="Times New Roman" w:cs="Times New Roman"/>
          <w:b/>
          <w:sz w:val="28"/>
          <w:szCs w:val="28"/>
        </w:rPr>
      </w:pPr>
    </w:p>
    <w:p w:rsidR="00A83730" w:rsidRDefault="00A83730" w:rsidP="00E77C67">
      <w:pPr>
        <w:pStyle w:val="Standard"/>
        <w:ind w:left="720" w:hanging="15"/>
        <w:rPr>
          <w:rFonts w:ascii="Times New Roman" w:hAnsi="Times New Roman" w:cs="Times New Roman"/>
          <w:b/>
          <w:sz w:val="28"/>
          <w:szCs w:val="28"/>
        </w:rPr>
      </w:pPr>
    </w:p>
    <w:p w:rsidR="00E77C67" w:rsidRDefault="00E77C67"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1F14BC" w:rsidRDefault="001F14BC" w:rsidP="00E77C67">
      <w:pPr>
        <w:pStyle w:val="Standard"/>
        <w:ind w:left="720" w:hanging="15"/>
        <w:rPr>
          <w:rFonts w:ascii="Times New Roman" w:hAnsi="Times New Roman" w:cs="Times New Roman"/>
          <w:b/>
          <w:sz w:val="28"/>
          <w:szCs w:val="28"/>
        </w:rPr>
      </w:pPr>
    </w:p>
    <w:p w:rsidR="00E77C67" w:rsidRPr="003A3509" w:rsidRDefault="00E77C67" w:rsidP="00E77C67">
      <w:pPr>
        <w:pStyle w:val="Standard"/>
        <w:ind w:left="720" w:hanging="15"/>
        <w:rPr>
          <w:rFonts w:ascii="Times New Roman" w:hAnsi="Times New Roman" w:cs="Times New Roman"/>
          <w:b/>
          <w:sz w:val="28"/>
          <w:szCs w:val="28"/>
        </w:rPr>
      </w:pPr>
    </w:p>
    <w:p w:rsidR="00E77C67" w:rsidRPr="006E4C8F" w:rsidRDefault="00E77C67" w:rsidP="002B7F28">
      <w:pPr>
        <w:spacing w:line="360" w:lineRule="auto"/>
        <w:jc w:val="center"/>
        <w:rPr>
          <w:b/>
          <w:sz w:val="32"/>
          <w:szCs w:val="32"/>
        </w:rPr>
      </w:pPr>
      <w:r w:rsidRPr="006E4C8F">
        <w:rPr>
          <w:b/>
          <w:sz w:val="32"/>
          <w:szCs w:val="32"/>
        </w:rPr>
        <w:lastRenderedPageBreak/>
        <w:t>CHAPTER 3</w:t>
      </w:r>
    </w:p>
    <w:p w:rsidR="00E77C67" w:rsidRPr="006E4C8F" w:rsidRDefault="00E77C67" w:rsidP="002B7F28">
      <w:pPr>
        <w:spacing w:line="360" w:lineRule="auto"/>
        <w:jc w:val="center"/>
        <w:rPr>
          <w:b/>
          <w:sz w:val="32"/>
          <w:szCs w:val="32"/>
        </w:rPr>
      </w:pPr>
      <w:r w:rsidRPr="006E4C8F">
        <w:rPr>
          <w:b/>
          <w:sz w:val="32"/>
          <w:szCs w:val="32"/>
        </w:rPr>
        <w:t>SYSTEM REQUIREMENT STUDY</w:t>
      </w:r>
    </w:p>
    <w:p w:rsidR="00E77C67" w:rsidRDefault="00E77C67" w:rsidP="00E77C67">
      <w:pPr>
        <w:spacing w:line="360" w:lineRule="auto"/>
        <w:rPr>
          <w:b/>
        </w:rPr>
      </w:pPr>
    </w:p>
    <w:p w:rsidR="00E77C67" w:rsidRPr="002C20A7" w:rsidRDefault="00E77C67" w:rsidP="002E233F">
      <w:pPr>
        <w:spacing w:after="200" w:line="360" w:lineRule="auto"/>
        <w:rPr>
          <w:b/>
        </w:rPr>
      </w:pPr>
      <w:r w:rsidRPr="002C20A7">
        <w:rPr>
          <w:b/>
        </w:rPr>
        <w:t>3.1 STUDY OF CURRENT SYSTEM:</w:t>
      </w:r>
    </w:p>
    <w:p w:rsidR="00E77C67" w:rsidRDefault="00E77C67" w:rsidP="002E233F">
      <w:pPr>
        <w:pStyle w:val="Standard"/>
        <w:spacing w:line="276" w:lineRule="auto"/>
        <w:ind w:left="426" w:firstLine="720"/>
        <w:jc w:val="both"/>
        <w:rPr>
          <w:rFonts w:ascii="Times New Roman" w:hAnsi="Times New Roman" w:cs="Times New Roman"/>
        </w:rPr>
      </w:pPr>
      <w:r>
        <w:rPr>
          <w:rFonts w:ascii="Times New Roman" w:hAnsi="Times New Roman" w:cs="Times New Roman"/>
        </w:rPr>
        <w:t>The user must have a valid User ID and password to login to the system. Users, who don’t have their account in this site, can create a new account for signup. Definitely one should not be allowed to have more than one profile. After the valid user logs in his/her account, the user can edit his/her profile and can post his/her views basing on the activities he/she desires. The site is having the features like auto analyze topics, group discussions, auto recommend threads based on searches etc. Ratings should be given according to their posts.</w:t>
      </w:r>
    </w:p>
    <w:p w:rsidR="00E77C67" w:rsidRPr="002C20A7" w:rsidRDefault="00E77C67" w:rsidP="00E77C67">
      <w:pPr>
        <w:pStyle w:val="Standard"/>
        <w:spacing w:line="276" w:lineRule="auto"/>
        <w:ind w:left="720"/>
        <w:jc w:val="both"/>
        <w:rPr>
          <w:rFonts w:ascii="Times New Roman" w:hAnsi="Times New Roman" w:cs="Times New Roman"/>
        </w:rPr>
      </w:pPr>
    </w:p>
    <w:p w:rsidR="00E77C67" w:rsidRPr="002C20A7" w:rsidRDefault="00E77C67" w:rsidP="002E233F">
      <w:pPr>
        <w:pStyle w:val="Standard"/>
        <w:spacing w:after="200" w:line="360" w:lineRule="auto"/>
        <w:jc w:val="both"/>
        <w:rPr>
          <w:rFonts w:ascii="Times New Roman" w:hAnsi="Times New Roman"/>
          <w:b/>
        </w:rPr>
      </w:pPr>
      <w:r w:rsidRPr="002C20A7">
        <w:rPr>
          <w:rFonts w:ascii="Times New Roman" w:hAnsi="Times New Roman" w:cs="Times New Roman"/>
          <w:b/>
        </w:rPr>
        <w:t xml:space="preserve">3.2 </w:t>
      </w:r>
      <w:r w:rsidRPr="002C20A7">
        <w:rPr>
          <w:rFonts w:ascii="Times New Roman" w:hAnsi="Times New Roman"/>
          <w:b/>
        </w:rPr>
        <w:t>PROBLEM AND WEAKNESS OF CURRENT SYSTEM:</w:t>
      </w:r>
    </w:p>
    <w:p w:rsidR="00E77C67" w:rsidRDefault="00E77C67" w:rsidP="002E233F">
      <w:pPr>
        <w:spacing w:line="276" w:lineRule="auto"/>
        <w:ind w:firstLine="426"/>
      </w:pPr>
      <w:r>
        <w:t>In current system the following problem occurs</w:t>
      </w:r>
    </w:p>
    <w:p w:rsidR="00E77C67" w:rsidRDefault="00E77C67" w:rsidP="002E233F">
      <w:pPr>
        <w:pStyle w:val="ListParagraph"/>
        <w:numPr>
          <w:ilvl w:val="0"/>
          <w:numId w:val="38"/>
        </w:numPr>
        <w:spacing w:after="200" w:line="276" w:lineRule="auto"/>
        <w:jc w:val="both"/>
      </w:pPr>
      <w:r>
        <w:t>Once user forgets his password, he can’t get back his password as there is no method by which user can get back his password.</w:t>
      </w:r>
    </w:p>
    <w:p w:rsidR="00E77C67" w:rsidRDefault="00E77C67" w:rsidP="002E233F">
      <w:pPr>
        <w:spacing w:line="276" w:lineRule="auto"/>
        <w:ind w:firstLine="426"/>
      </w:pPr>
      <w:r w:rsidRPr="00B8781A">
        <w:t>No likes and comments are mentioned in my current social networking site.</w:t>
      </w:r>
    </w:p>
    <w:p w:rsidR="00E77C67" w:rsidRDefault="00E77C67" w:rsidP="00E77C67">
      <w:pPr>
        <w:spacing w:line="276" w:lineRule="auto"/>
        <w:ind w:left="1080"/>
      </w:pPr>
    </w:p>
    <w:p w:rsidR="00E77C67" w:rsidRPr="002C20A7" w:rsidRDefault="00E77C67" w:rsidP="002E233F">
      <w:pPr>
        <w:spacing w:after="200" w:line="360" w:lineRule="auto"/>
        <w:rPr>
          <w:b/>
        </w:rPr>
      </w:pPr>
      <w:r w:rsidRPr="002C20A7">
        <w:rPr>
          <w:b/>
        </w:rPr>
        <w:t>3.3 USER CHARACTERISTICS:</w:t>
      </w:r>
    </w:p>
    <w:p w:rsidR="00E77C67" w:rsidRDefault="00E77C67" w:rsidP="00E77C67">
      <w:pPr>
        <w:pStyle w:val="Standard"/>
        <w:spacing w:line="276" w:lineRule="auto"/>
        <w:ind w:firstLine="720"/>
        <w:rPr>
          <w:rFonts w:ascii="Times New Roman" w:hAnsi="Times New Roman" w:cs="Times New Roman"/>
        </w:rPr>
      </w:pPr>
      <w:r>
        <w:rPr>
          <w:rFonts w:ascii="Times New Roman" w:hAnsi="Times New Roman" w:cs="Times New Roman"/>
        </w:rPr>
        <w:t xml:space="preserve">Educational level of </w:t>
      </w:r>
      <w:proofErr w:type="spellStart"/>
      <w:r>
        <w:rPr>
          <w:rFonts w:ascii="Times New Roman" w:hAnsi="Times New Roman" w:cs="Times New Roman"/>
        </w:rPr>
        <w:t>Perpal</w:t>
      </w:r>
      <w:proofErr w:type="spellEnd"/>
      <w:r>
        <w:rPr>
          <w:rFonts w:ascii="Times New Roman" w:hAnsi="Times New Roman" w:cs="Times New Roman"/>
        </w:rPr>
        <w:t xml:space="preserve"> computer software </w:t>
      </w:r>
      <w:r>
        <w:rPr>
          <w:rFonts w:ascii="Times New Roman" w:hAnsi="Times New Roman" w:cs="Times New Roman"/>
        </w:rPr>
        <w:tab/>
        <w:t xml:space="preserve">: Low                        </w:t>
      </w:r>
    </w:p>
    <w:p w:rsidR="00E77C67" w:rsidRDefault="00E77C67" w:rsidP="00E77C67">
      <w:pPr>
        <w:pStyle w:val="Standard"/>
        <w:spacing w:line="276" w:lineRule="auto"/>
        <w:rPr>
          <w:rFonts w:ascii="Times New Roman" w:hAnsi="Times New Roman" w:cs="Times New Roman"/>
        </w:rPr>
      </w:pPr>
      <w:r>
        <w:rPr>
          <w:rFonts w:ascii="Times New Roman" w:hAnsi="Times New Roman" w:cs="Times New Roman"/>
        </w:rPr>
        <w:tab/>
        <w:t xml:space="preserve">Experience of </w:t>
      </w:r>
      <w:proofErr w:type="spellStart"/>
      <w:r>
        <w:rPr>
          <w:rFonts w:ascii="Times New Roman" w:hAnsi="Times New Roman" w:cs="Times New Roman"/>
        </w:rPr>
        <w:t>Perpal</w:t>
      </w:r>
      <w:proofErr w:type="spellEnd"/>
      <w:r>
        <w:rPr>
          <w:rFonts w:ascii="Times New Roman" w:hAnsi="Times New Roman" w:cs="Times New Roman"/>
        </w:rPr>
        <w:t xml:space="preserve"> software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None                                                              </w:t>
      </w:r>
      <w:r>
        <w:rPr>
          <w:rFonts w:ascii="Times New Roman" w:hAnsi="Times New Roman" w:cs="Times New Roman"/>
        </w:rPr>
        <w:tab/>
        <w:t>Technical expertise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Little</w:t>
      </w:r>
    </w:p>
    <w:p w:rsidR="00E77C67" w:rsidRDefault="00E77C67" w:rsidP="00E77C67">
      <w:pPr>
        <w:pStyle w:val="Standard"/>
        <w:spacing w:line="276" w:lineRule="auto"/>
        <w:rPr>
          <w:rFonts w:ascii="Times New Roman" w:hAnsi="Times New Roman" w:cs="Times New Roman"/>
        </w:rPr>
      </w:pPr>
    </w:p>
    <w:p w:rsidR="00E77C67" w:rsidRDefault="00E77C67" w:rsidP="00E77C67">
      <w:pPr>
        <w:pStyle w:val="Standard"/>
        <w:spacing w:line="360" w:lineRule="auto"/>
        <w:rPr>
          <w:rFonts w:ascii="Times New Roman" w:hAnsi="Times New Roman" w:cs="Times New Roman"/>
          <w:b/>
        </w:rPr>
      </w:pPr>
      <w:r w:rsidRPr="002C20A7">
        <w:rPr>
          <w:rFonts w:ascii="Times New Roman" w:hAnsi="Times New Roman" w:cs="Times New Roman"/>
          <w:b/>
        </w:rPr>
        <w:t>3.4 HARDWARE AND SOFTWARE REQUIREMENTS:</w:t>
      </w:r>
    </w:p>
    <w:p w:rsidR="00E77C67" w:rsidRPr="002C20A7" w:rsidRDefault="00E77C67" w:rsidP="00E77C67">
      <w:pPr>
        <w:pStyle w:val="Standard"/>
        <w:rPr>
          <w:rFonts w:ascii="Times New Roman" w:hAnsi="Times New Roman" w:cs="Times New Roman"/>
          <w:b/>
        </w:rPr>
      </w:pPr>
    </w:p>
    <w:p w:rsidR="00E77C67" w:rsidRPr="00F21B46" w:rsidRDefault="00E77C67" w:rsidP="003A0117">
      <w:pPr>
        <w:pStyle w:val="Standard"/>
        <w:numPr>
          <w:ilvl w:val="0"/>
          <w:numId w:val="15"/>
        </w:numPr>
        <w:spacing w:line="276" w:lineRule="auto"/>
        <w:rPr>
          <w:rFonts w:ascii="Times New Roman" w:hAnsi="Times New Roman" w:cs="Times New Roman"/>
          <w:b/>
        </w:rPr>
      </w:pPr>
      <w:r>
        <w:rPr>
          <w:rFonts w:ascii="Times New Roman" w:hAnsi="Times New Roman" w:cs="Times New Roman"/>
          <w:b/>
        </w:rPr>
        <w:t>Hardware Configuration:</w:t>
      </w:r>
    </w:p>
    <w:p w:rsidR="00E77C67" w:rsidRPr="00866470" w:rsidRDefault="00E77C67" w:rsidP="003A0117">
      <w:pPr>
        <w:numPr>
          <w:ilvl w:val="0"/>
          <w:numId w:val="10"/>
        </w:numPr>
        <w:spacing w:after="200"/>
        <w:ind w:left="2250" w:hanging="450"/>
        <w:jc w:val="both"/>
        <w:rPr>
          <w:b/>
          <w:sz w:val="28"/>
          <w:szCs w:val="28"/>
        </w:rPr>
      </w:pPr>
      <w:r w:rsidRPr="000D3B0D">
        <w:rPr>
          <w:b/>
        </w:rPr>
        <w:t>RAM</w:t>
      </w:r>
      <w:r>
        <w:tab/>
      </w:r>
      <w:r>
        <w:tab/>
      </w:r>
      <w:r>
        <w:tab/>
        <w:t>:</w:t>
      </w:r>
      <w:r w:rsidRPr="000D3B0D">
        <w:t xml:space="preserve"> 128</w:t>
      </w:r>
      <w:r w:rsidRPr="00866470">
        <w:t xml:space="preserve"> MB</w:t>
      </w:r>
      <w:r>
        <w:t xml:space="preserve"> or above Random </w:t>
      </w:r>
      <w:r w:rsidRPr="00866470">
        <w:t>Access Memory.</w:t>
      </w:r>
    </w:p>
    <w:p w:rsidR="00E77C67" w:rsidRPr="007D5A3E" w:rsidRDefault="00E77C67" w:rsidP="003A0117">
      <w:pPr>
        <w:numPr>
          <w:ilvl w:val="0"/>
          <w:numId w:val="10"/>
        </w:numPr>
        <w:spacing w:after="200"/>
        <w:ind w:left="2250" w:hanging="450"/>
        <w:jc w:val="both"/>
        <w:rPr>
          <w:b/>
          <w:sz w:val="28"/>
          <w:szCs w:val="28"/>
        </w:rPr>
      </w:pPr>
      <w:r w:rsidRPr="000D3B0D">
        <w:rPr>
          <w:b/>
        </w:rPr>
        <w:t>Hard disk</w:t>
      </w:r>
      <w:r>
        <w:rPr>
          <w:b/>
        </w:rPr>
        <w:tab/>
      </w:r>
      <w:r>
        <w:rPr>
          <w:b/>
        </w:rPr>
        <w:tab/>
      </w:r>
      <w:r w:rsidRPr="000D3B0D">
        <w:t>:</w:t>
      </w:r>
      <w:r>
        <w:t xml:space="preserve"> 20 G</w:t>
      </w:r>
      <w:r w:rsidRPr="00866470">
        <w:t>B</w:t>
      </w:r>
      <w:r>
        <w:t xml:space="preserve"> or more</w:t>
      </w:r>
      <w:r w:rsidRPr="00866470">
        <w:t xml:space="preserve"> free space in Hard Disk.</w:t>
      </w:r>
    </w:p>
    <w:p w:rsidR="00E77C67" w:rsidRPr="0016648D" w:rsidRDefault="00E77C67" w:rsidP="003A0117">
      <w:pPr>
        <w:numPr>
          <w:ilvl w:val="0"/>
          <w:numId w:val="10"/>
        </w:numPr>
        <w:spacing w:after="200"/>
        <w:ind w:left="2250" w:hanging="450"/>
        <w:jc w:val="both"/>
        <w:rPr>
          <w:b/>
          <w:sz w:val="28"/>
          <w:szCs w:val="28"/>
        </w:rPr>
      </w:pPr>
      <w:r w:rsidRPr="007D5A3E">
        <w:rPr>
          <w:b/>
        </w:rPr>
        <w:t>Processor</w:t>
      </w:r>
      <w:r>
        <w:rPr>
          <w:b/>
        </w:rPr>
        <w:tab/>
      </w:r>
      <w:r>
        <w:rPr>
          <w:b/>
        </w:rPr>
        <w:tab/>
      </w:r>
      <w:r>
        <w:t>: Pentium III or higher</w:t>
      </w:r>
    </w:p>
    <w:p w:rsidR="00E77C67" w:rsidRPr="002E233F" w:rsidRDefault="00E77C67" w:rsidP="002E233F">
      <w:pPr>
        <w:numPr>
          <w:ilvl w:val="0"/>
          <w:numId w:val="10"/>
        </w:numPr>
        <w:spacing w:after="200"/>
        <w:ind w:left="2250" w:hanging="450"/>
        <w:jc w:val="both"/>
        <w:rPr>
          <w:b/>
          <w:sz w:val="28"/>
          <w:szCs w:val="28"/>
        </w:rPr>
      </w:pPr>
      <w:r>
        <w:rPr>
          <w:b/>
        </w:rPr>
        <w:t>Modem</w:t>
      </w:r>
      <w:r>
        <w:rPr>
          <w:b/>
        </w:rPr>
        <w:tab/>
      </w:r>
      <w:r>
        <w:rPr>
          <w:b/>
        </w:rPr>
        <w:tab/>
      </w:r>
      <w:r w:rsidRPr="00EB3F35">
        <w:t>:</w:t>
      </w:r>
      <w:r>
        <w:t xml:space="preserve"> 56 kbps / LAN card</w:t>
      </w:r>
    </w:p>
    <w:p w:rsidR="00E77C67" w:rsidRPr="006E4C8F" w:rsidRDefault="00E77C67" w:rsidP="00E77C67">
      <w:pPr>
        <w:pStyle w:val="Standard"/>
        <w:spacing w:line="276" w:lineRule="auto"/>
        <w:ind w:left="1800"/>
        <w:jc w:val="both"/>
        <w:rPr>
          <w:rFonts w:ascii="Times New Roman" w:hAnsi="Times New Roman" w:cs="Times New Roman"/>
          <w:b/>
          <w:sz w:val="28"/>
          <w:szCs w:val="28"/>
        </w:rPr>
      </w:pPr>
    </w:p>
    <w:p w:rsidR="00E77C67" w:rsidRPr="00F21B46" w:rsidRDefault="00E77C67" w:rsidP="003A0117">
      <w:pPr>
        <w:pStyle w:val="Standard"/>
        <w:numPr>
          <w:ilvl w:val="0"/>
          <w:numId w:val="15"/>
        </w:numPr>
        <w:spacing w:line="276" w:lineRule="auto"/>
        <w:jc w:val="both"/>
        <w:rPr>
          <w:rFonts w:ascii="Times New Roman" w:hAnsi="Times New Roman" w:cs="Times New Roman"/>
          <w:b/>
          <w:sz w:val="28"/>
          <w:szCs w:val="28"/>
        </w:rPr>
      </w:pPr>
      <w:r>
        <w:rPr>
          <w:rFonts w:ascii="Times New Roman" w:hAnsi="Times New Roman" w:cs="Times New Roman"/>
          <w:b/>
        </w:rPr>
        <w:t>Software Configuration:</w:t>
      </w:r>
    </w:p>
    <w:p w:rsidR="00E77C67" w:rsidRDefault="00E77C67" w:rsidP="003A0117">
      <w:pPr>
        <w:pStyle w:val="Standard"/>
        <w:numPr>
          <w:ilvl w:val="0"/>
          <w:numId w:val="16"/>
        </w:numPr>
        <w:spacing w:line="360" w:lineRule="auto"/>
        <w:jc w:val="both"/>
        <w:rPr>
          <w:rFonts w:ascii="Times New Roman" w:hAnsi="Times New Roman" w:cs="Times New Roman"/>
          <w:b/>
          <w:sz w:val="28"/>
          <w:szCs w:val="28"/>
        </w:rPr>
      </w:pPr>
      <w:r>
        <w:rPr>
          <w:rFonts w:ascii="Times New Roman" w:hAnsi="Times New Roman" w:cs="Times New Roman"/>
          <w:b/>
        </w:rPr>
        <w:t>Operating System</w:t>
      </w:r>
      <w:r>
        <w:rPr>
          <w:rFonts w:ascii="Times New Roman" w:hAnsi="Times New Roman" w:cs="Times New Roman"/>
          <w:b/>
        </w:rPr>
        <w:tab/>
      </w:r>
      <w:r w:rsidRPr="00EB3F35">
        <w:rPr>
          <w:rFonts w:ascii="Times New Roman" w:hAnsi="Times New Roman" w:cs="Times New Roman"/>
        </w:rPr>
        <w:t>:</w:t>
      </w:r>
      <w:r>
        <w:rPr>
          <w:rFonts w:ascii="Times New Roman" w:hAnsi="Times New Roman" w:cs="Times New Roman"/>
        </w:rPr>
        <w:t xml:space="preserve"> Windows XP, Vista, &amp;7</w:t>
      </w:r>
    </w:p>
    <w:p w:rsidR="00E77C67" w:rsidRPr="00A36908" w:rsidRDefault="00E77C67" w:rsidP="003A0117">
      <w:pPr>
        <w:pStyle w:val="Standard"/>
        <w:numPr>
          <w:ilvl w:val="0"/>
          <w:numId w:val="16"/>
        </w:numPr>
        <w:spacing w:line="360" w:lineRule="auto"/>
        <w:jc w:val="both"/>
        <w:rPr>
          <w:rFonts w:ascii="Times New Roman" w:hAnsi="Times New Roman" w:cs="Times New Roman"/>
          <w:b/>
          <w:sz w:val="28"/>
          <w:szCs w:val="28"/>
        </w:rPr>
      </w:pPr>
      <w:r>
        <w:rPr>
          <w:rFonts w:ascii="Times New Roman" w:hAnsi="Times New Roman" w:cs="Times New Roman"/>
          <w:b/>
        </w:rPr>
        <w:t>Front End</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Asp.net With C#</w:t>
      </w:r>
    </w:p>
    <w:p w:rsidR="00E77C67" w:rsidRPr="006B4B94" w:rsidRDefault="00E77C67" w:rsidP="003A0117">
      <w:pPr>
        <w:pStyle w:val="Standard"/>
        <w:numPr>
          <w:ilvl w:val="0"/>
          <w:numId w:val="16"/>
        </w:numPr>
        <w:spacing w:line="360" w:lineRule="auto"/>
        <w:jc w:val="both"/>
        <w:rPr>
          <w:rFonts w:ascii="Times New Roman" w:hAnsi="Times New Roman" w:cs="Times New Roman"/>
          <w:b/>
          <w:sz w:val="28"/>
          <w:szCs w:val="28"/>
        </w:rPr>
      </w:pPr>
      <w:r>
        <w:rPr>
          <w:rFonts w:ascii="Times New Roman" w:hAnsi="Times New Roman" w:cs="Times New Roman"/>
          <w:b/>
        </w:rPr>
        <w:t>Back End</w:t>
      </w:r>
      <w:r>
        <w:rPr>
          <w:rFonts w:ascii="Times New Roman" w:hAnsi="Times New Roman" w:cs="Times New Roman"/>
          <w:b/>
        </w:rPr>
        <w:tab/>
      </w:r>
      <w:r>
        <w:rPr>
          <w:rFonts w:ascii="Times New Roman" w:hAnsi="Times New Roman" w:cs="Times New Roman"/>
          <w:b/>
        </w:rPr>
        <w:tab/>
      </w:r>
      <w:r w:rsidRPr="00A36908">
        <w:rPr>
          <w:rFonts w:ascii="Times New Roman" w:hAnsi="Times New Roman" w:cs="Times New Roman"/>
        </w:rPr>
        <w:t>:</w:t>
      </w:r>
      <w:r>
        <w:rPr>
          <w:rFonts w:ascii="Times New Roman" w:hAnsi="Times New Roman" w:cs="Times New Roman"/>
        </w:rPr>
        <w:t xml:space="preserve"> Microsoft SQL Server</w:t>
      </w:r>
    </w:p>
    <w:p w:rsidR="00E77C67" w:rsidRDefault="00E77C67" w:rsidP="00E77C67">
      <w:pPr>
        <w:pStyle w:val="Standard"/>
        <w:spacing w:line="360" w:lineRule="auto"/>
        <w:jc w:val="both"/>
        <w:rPr>
          <w:rFonts w:ascii="Times New Roman" w:hAnsi="Times New Roman" w:cs="Times New Roman"/>
          <w:b/>
        </w:rPr>
      </w:pPr>
    </w:p>
    <w:p w:rsidR="002E233F" w:rsidRDefault="002E233F" w:rsidP="00E77C67">
      <w:pPr>
        <w:pStyle w:val="Standard"/>
        <w:spacing w:line="360" w:lineRule="auto"/>
        <w:jc w:val="both"/>
        <w:rPr>
          <w:rFonts w:ascii="Times New Roman" w:hAnsi="Times New Roman" w:cs="Times New Roman"/>
          <w:b/>
        </w:rPr>
      </w:pPr>
    </w:p>
    <w:p w:rsidR="00E77C67" w:rsidRPr="002C20A7" w:rsidRDefault="00E77C67" w:rsidP="002E233F">
      <w:pPr>
        <w:pStyle w:val="Standard"/>
        <w:spacing w:after="200" w:line="360" w:lineRule="auto"/>
        <w:jc w:val="both"/>
        <w:rPr>
          <w:rFonts w:ascii="Times New Roman" w:hAnsi="Times New Roman" w:cs="Times New Roman"/>
          <w:b/>
        </w:rPr>
      </w:pPr>
      <w:r w:rsidRPr="002C20A7">
        <w:rPr>
          <w:rFonts w:ascii="Times New Roman" w:hAnsi="Times New Roman" w:cs="Times New Roman"/>
          <w:b/>
        </w:rPr>
        <w:lastRenderedPageBreak/>
        <w:t>3.5 CONSTRAINTS:</w:t>
      </w:r>
    </w:p>
    <w:p w:rsidR="00E77C67" w:rsidRDefault="00E77C67" w:rsidP="002E233F">
      <w:pPr>
        <w:pStyle w:val="ListParagraph"/>
        <w:spacing w:line="276" w:lineRule="auto"/>
        <w:ind w:left="426"/>
        <w:jc w:val="both"/>
        <w:rPr>
          <w:bCs/>
          <w:color w:val="00000A"/>
        </w:rPr>
      </w:pPr>
      <w:r w:rsidRPr="00BC2A83">
        <w:rPr>
          <w:bCs/>
          <w:color w:val="00000A"/>
        </w:rPr>
        <w:t xml:space="preserve">The </w:t>
      </w:r>
      <w:proofErr w:type="spellStart"/>
      <w:r w:rsidRPr="00BC2A83">
        <w:rPr>
          <w:bCs/>
          <w:color w:val="00000A"/>
        </w:rPr>
        <w:t>Perpal</w:t>
      </w:r>
      <w:proofErr w:type="spellEnd"/>
      <w:r w:rsidRPr="00BC2A83">
        <w:rPr>
          <w:bCs/>
          <w:color w:val="00000A"/>
        </w:rPr>
        <w:t xml:space="preserve"> shall be standalone system running in windows environment. It shall be developed using asp.net with c# and SQL database</w:t>
      </w:r>
      <w:r>
        <w:rPr>
          <w:bCs/>
          <w:color w:val="00000A"/>
        </w:rPr>
        <w:t>.</w:t>
      </w:r>
    </w:p>
    <w:p w:rsidR="00E77C67" w:rsidRPr="00866470" w:rsidRDefault="00E77C67" w:rsidP="003A0117">
      <w:pPr>
        <w:numPr>
          <w:ilvl w:val="0"/>
          <w:numId w:val="14"/>
        </w:numPr>
        <w:spacing w:after="200" w:line="276" w:lineRule="auto"/>
        <w:jc w:val="both"/>
        <w:rPr>
          <w:b/>
          <w:sz w:val="28"/>
          <w:szCs w:val="28"/>
        </w:rPr>
      </w:pPr>
      <w:r>
        <w:t>This Website uses only Microsoft SQL Server</w:t>
      </w:r>
      <w:r w:rsidRPr="00866470">
        <w:t xml:space="preserve"> to store database. The website will not work using some other database management system.</w:t>
      </w:r>
    </w:p>
    <w:p w:rsidR="00E77C67" w:rsidRPr="00BC2A83" w:rsidRDefault="00E77C67" w:rsidP="003A0117">
      <w:pPr>
        <w:numPr>
          <w:ilvl w:val="0"/>
          <w:numId w:val="14"/>
        </w:numPr>
        <w:spacing w:after="200" w:line="276" w:lineRule="auto"/>
        <w:jc w:val="both"/>
        <w:rPr>
          <w:b/>
        </w:rPr>
      </w:pPr>
      <w:r w:rsidRPr="00866470">
        <w:t xml:space="preserve">To view this website must need Web browser (internet explorer 5.0 or </w:t>
      </w:r>
      <w:r w:rsidRPr="007D5A3E">
        <w:t xml:space="preserve">above OR Mozilla Firefox). </w:t>
      </w:r>
    </w:p>
    <w:p w:rsidR="00E77C67" w:rsidRDefault="00E77C67" w:rsidP="00E77C67"/>
    <w:p w:rsidR="00E77C67" w:rsidRPr="002C20A7" w:rsidRDefault="002B7F28" w:rsidP="00E77C67">
      <w:pPr>
        <w:pStyle w:val="Caption"/>
        <w:spacing w:line="360" w:lineRule="auto"/>
        <w:ind w:firstLine="720"/>
        <w:jc w:val="both"/>
        <w:rPr>
          <w:sz w:val="24"/>
          <w:szCs w:val="24"/>
        </w:rPr>
      </w:pPr>
      <w:proofErr w:type="gramStart"/>
      <w:r>
        <w:rPr>
          <w:sz w:val="24"/>
          <w:szCs w:val="24"/>
        </w:rPr>
        <w:t xml:space="preserve">3.5.1  </w:t>
      </w:r>
      <w:r w:rsidRPr="002B7F28">
        <w:rPr>
          <w:bCs w:val="0"/>
          <w:sz w:val="24"/>
          <w:szCs w:val="24"/>
        </w:rPr>
        <w:t>PARALLEL</w:t>
      </w:r>
      <w:proofErr w:type="gramEnd"/>
      <w:r w:rsidRPr="002B7F28">
        <w:rPr>
          <w:bCs w:val="0"/>
          <w:sz w:val="24"/>
          <w:szCs w:val="24"/>
        </w:rPr>
        <w:t xml:space="preserve"> OPERATIONS</w:t>
      </w:r>
    </w:p>
    <w:p w:rsidR="00BA4198" w:rsidRDefault="00BA4198" w:rsidP="00BA4198">
      <w:pPr>
        <w:spacing w:line="276" w:lineRule="auto"/>
        <w:ind w:left="720" w:firstLine="720"/>
        <w:jc w:val="both"/>
      </w:pPr>
      <w:r w:rsidRPr="007D5A3E">
        <w:t>This system is parallel processing so, system is parallel to edit available database and all effect will be shown at a time.</w:t>
      </w:r>
    </w:p>
    <w:p w:rsidR="00E77C67" w:rsidRPr="007D5A3E" w:rsidRDefault="00E77C67" w:rsidP="00E77C67"/>
    <w:p w:rsidR="00E77C67" w:rsidRDefault="00E77C67" w:rsidP="00E77C67">
      <w:pPr>
        <w:spacing w:line="360" w:lineRule="auto"/>
        <w:ind w:firstLine="720"/>
        <w:rPr>
          <w:b/>
        </w:rPr>
      </w:pPr>
      <w:r w:rsidRPr="002C20A7">
        <w:rPr>
          <w:b/>
        </w:rPr>
        <w:t xml:space="preserve">3.5.2   </w:t>
      </w:r>
      <w:r w:rsidR="00BA4198" w:rsidRPr="00542C2B">
        <w:rPr>
          <w:b/>
        </w:rPr>
        <w:t>RELIABILITY REQUIREMENTS</w:t>
      </w:r>
    </w:p>
    <w:p w:rsidR="00BA4198" w:rsidRPr="00BA4198" w:rsidRDefault="00BA4198" w:rsidP="00BA4198">
      <w:pPr>
        <w:spacing w:line="276" w:lineRule="auto"/>
        <w:ind w:left="720" w:firstLine="720"/>
        <w:jc w:val="both"/>
      </w:pPr>
      <w:r w:rsidRPr="007D5A3E">
        <w:t>The application does not demand much reliability. We only need to take care that the Visual studio running perfectly on system.</w:t>
      </w:r>
    </w:p>
    <w:p w:rsidR="00E77C67" w:rsidRPr="007D5A3E" w:rsidRDefault="00E77C67" w:rsidP="00E77C67">
      <w:pPr>
        <w:spacing w:line="276" w:lineRule="auto"/>
        <w:rPr>
          <w:b/>
          <w:u w:val="single"/>
        </w:rPr>
      </w:pPr>
    </w:p>
    <w:p w:rsidR="00E77C67" w:rsidRPr="00542C2B" w:rsidRDefault="00E77C67" w:rsidP="00E77C67">
      <w:pPr>
        <w:spacing w:line="360" w:lineRule="auto"/>
        <w:ind w:firstLine="720"/>
        <w:rPr>
          <w:b/>
        </w:rPr>
      </w:pPr>
      <w:r w:rsidRPr="00542C2B">
        <w:rPr>
          <w:b/>
        </w:rPr>
        <w:t xml:space="preserve">3.5.3   </w:t>
      </w:r>
      <w:r w:rsidR="00BA4198" w:rsidRPr="00542C2B">
        <w:rPr>
          <w:b/>
        </w:rPr>
        <w:t>SAFETY AND SECURITY CONSIDERATION</w:t>
      </w:r>
    </w:p>
    <w:p w:rsidR="00E77C67" w:rsidRPr="00104BD0" w:rsidRDefault="00BA4198" w:rsidP="00104BD0">
      <w:pPr>
        <w:spacing w:line="276" w:lineRule="auto"/>
        <w:ind w:left="720" w:firstLine="720"/>
        <w:jc w:val="both"/>
      </w:pPr>
      <w:r w:rsidRPr="007D5A3E">
        <w:t xml:space="preserve">The system is providing basic securities to user’s account. All </w:t>
      </w:r>
      <w:proofErr w:type="gramStart"/>
      <w:r w:rsidRPr="007D5A3E">
        <w:t>user’s</w:t>
      </w:r>
      <w:proofErr w:type="gramEnd"/>
      <w:r w:rsidRPr="007D5A3E">
        <w:t xml:space="preserve"> accounts are secure by password mechanism. Unauthorized user can not login to this system. And it is necessary for the user to login before using this system.</w:t>
      </w:r>
    </w:p>
    <w:p w:rsidR="00E77C67" w:rsidRDefault="00E77C67" w:rsidP="00E77C67">
      <w:pPr>
        <w:ind w:firstLine="720"/>
        <w:rPr>
          <w:b/>
        </w:rPr>
      </w:pPr>
    </w:p>
    <w:p w:rsidR="00E77C67" w:rsidRPr="00542C2B" w:rsidRDefault="00104BD0" w:rsidP="00E77C67">
      <w:pPr>
        <w:spacing w:line="360" w:lineRule="auto"/>
        <w:ind w:firstLine="720"/>
        <w:rPr>
          <w:b/>
        </w:rPr>
      </w:pPr>
      <w:r>
        <w:rPr>
          <w:b/>
        </w:rPr>
        <w:t>3.5.4</w:t>
      </w:r>
      <w:r w:rsidR="00E77C67" w:rsidRPr="00542C2B">
        <w:rPr>
          <w:b/>
        </w:rPr>
        <w:t xml:space="preserve">   CRITICALITY OF THE APPLICATION</w:t>
      </w:r>
    </w:p>
    <w:p w:rsidR="00E77C67" w:rsidRDefault="00E77C67" w:rsidP="009C6893">
      <w:pPr>
        <w:spacing w:line="276" w:lineRule="auto"/>
        <w:ind w:left="720" w:firstLine="720"/>
        <w:jc w:val="both"/>
      </w:pPr>
      <w:r w:rsidRPr="007D5A3E">
        <w:t>If the system is of lower configuration then there may be chances of memory overflow. This problem is mainly related with operating system memory management but we can neglect it for regular operation of software.</w:t>
      </w:r>
    </w:p>
    <w:p w:rsidR="00E77C67" w:rsidRDefault="00E77C67" w:rsidP="00CC281B">
      <w:pPr>
        <w:spacing w:line="276" w:lineRule="auto"/>
      </w:pPr>
    </w:p>
    <w:p w:rsidR="00E77C67" w:rsidRPr="007D5A3E" w:rsidRDefault="00E77C67" w:rsidP="00E77C67">
      <w:pPr>
        <w:spacing w:line="276" w:lineRule="auto"/>
        <w:ind w:left="720" w:firstLine="720"/>
      </w:pPr>
    </w:p>
    <w:p w:rsidR="00E77C67" w:rsidRPr="00542C2B" w:rsidRDefault="00E77C67" w:rsidP="00E77C67">
      <w:pPr>
        <w:spacing w:line="360" w:lineRule="auto"/>
        <w:rPr>
          <w:b/>
        </w:rPr>
      </w:pPr>
      <w:r w:rsidRPr="00542C2B">
        <w:rPr>
          <w:b/>
        </w:rPr>
        <w:t>3.6   ASSUMPTIONS AND DEPENDENCIES</w:t>
      </w:r>
    </w:p>
    <w:p w:rsidR="00E77C67" w:rsidRDefault="00E77C67" w:rsidP="00E77C67">
      <w:pPr>
        <w:spacing w:line="276" w:lineRule="auto"/>
      </w:pPr>
      <w:r w:rsidRPr="009235D3">
        <w:t>For the existence of this system we need to clarify some of the assumptions and dependency.</w:t>
      </w:r>
    </w:p>
    <w:p w:rsidR="00E77C67" w:rsidRPr="00BC2A83" w:rsidRDefault="00E77C67" w:rsidP="003A0117">
      <w:pPr>
        <w:pStyle w:val="ListParagraph"/>
        <w:numPr>
          <w:ilvl w:val="0"/>
          <w:numId w:val="17"/>
        </w:numPr>
        <w:spacing w:after="200" w:line="276" w:lineRule="auto"/>
        <w:jc w:val="both"/>
      </w:pPr>
      <w:r w:rsidRPr="00BC2A83">
        <w:t>Central server of the system must be able to handle all the incoming requests simultaneously.</w:t>
      </w:r>
    </w:p>
    <w:p w:rsidR="00E77C67" w:rsidRPr="00BC2A83" w:rsidRDefault="00E77C67" w:rsidP="003A0117">
      <w:pPr>
        <w:pStyle w:val="ListParagraph"/>
        <w:numPr>
          <w:ilvl w:val="0"/>
          <w:numId w:val="17"/>
        </w:numPr>
        <w:spacing w:after="200" w:line="276" w:lineRule="auto"/>
        <w:jc w:val="both"/>
      </w:pPr>
      <w:r w:rsidRPr="00BC2A83">
        <w:t>Back up of the databases in case of hardware failure, disaster, natural calamities.</w:t>
      </w:r>
    </w:p>
    <w:p w:rsidR="00E77C67" w:rsidRPr="00BC2A83" w:rsidRDefault="00E77C67" w:rsidP="003A0117">
      <w:pPr>
        <w:pStyle w:val="ListParagraph"/>
        <w:numPr>
          <w:ilvl w:val="0"/>
          <w:numId w:val="17"/>
        </w:numPr>
        <w:spacing w:after="200" w:line="276" w:lineRule="auto"/>
        <w:jc w:val="both"/>
      </w:pPr>
      <w:r w:rsidRPr="00BC2A83">
        <w:t>No data loss in case of handling of the system by the administrators or the system related personal.</w:t>
      </w:r>
    </w:p>
    <w:p w:rsidR="00E77C67" w:rsidRPr="00BC2A83" w:rsidRDefault="00E77C67" w:rsidP="00E77C67">
      <w:pPr>
        <w:pStyle w:val="ListParagraph"/>
        <w:spacing w:line="276" w:lineRule="auto"/>
      </w:pPr>
    </w:p>
    <w:p w:rsidR="00E77C67" w:rsidRPr="009235D3" w:rsidRDefault="00E77C67" w:rsidP="00E77C67">
      <w:pPr>
        <w:spacing w:line="276" w:lineRule="auto"/>
      </w:pPr>
      <w:r w:rsidRPr="009235D3">
        <w:rPr>
          <w:b/>
        </w:rPr>
        <w:t>Assumptions</w:t>
      </w:r>
      <w:r w:rsidRPr="009235D3">
        <w:t xml:space="preserve"> are described as below:</w:t>
      </w:r>
    </w:p>
    <w:p w:rsidR="00E77C67" w:rsidRPr="009235D3" w:rsidRDefault="00E77C67" w:rsidP="003A0117">
      <w:pPr>
        <w:numPr>
          <w:ilvl w:val="0"/>
          <w:numId w:val="12"/>
        </w:numPr>
        <w:spacing w:line="276" w:lineRule="auto"/>
        <w:jc w:val="both"/>
      </w:pPr>
      <w:r w:rsidRPr="009235D3">
        <w:t>Only valid user can use the system. Authentication done by the username and password.</w:t>
      </w:r>
    </w:p>
    <w:p w:rsidR="00E77C67" w:rsidRDefault="00E77C67" w:rsidP="003A0117">
      <w:pPr>
        <w:numPr>
          <w:ilvl w:val="0"/>
          <w:numId w:val="12"/>
        </w:numPr>
        <w:spacing w:line="276" w:lineRule="auto"/>
        <w:jc w:val="both"/>
      </w:pPr>
      <w:r w:rsidRPr="009235D3">
        <w:t>User having basic knowledge of accounting flow.</w:t>
      </w:r>
    </w:p>
    <w:p w:rsidR="00E77C67" w:rsidRPr="009235D3" w:rsidRDefault="00E77C67" w:rsidP="00E77C67">
      <w:pPr>
        <w:spacing w:line="276" w:lineRule="auto"/>
        <w:ind w:left="720"/>
      </w:pPr>
    </w:p>
    <w:p w:rsidR="00E77C67" w:rsidRPr="009235D3" w:rsidRDefault="00E77C67" w:rsidP="00E77C67">
      <w:pPr>
        <w:spacing w:line="276" w:lineRule="auto"/>
      </w:pPr>
      <w:r w:rsidRPr="009235D3">
        <w:rPr>
          <w:b/>
        </w:rPr>
        <w:t>Dependencies</w:t>
      </w:r>
      <w:r w:rsidRPr="009235D3">
        <w:t xml:space="preserve"> are described as below:</w:t>
      </w:r>
    </w:p>
    <w:p w:rsidR="00FF3349" w:rsidRPr="00FF3349" w:rsidRDefault="00E77C67" w:rsidP="00FF3349">
      <w:pPr>
        <w:numPr>
          <w:ilvl w:val="0"/>
          <w:numId w:val="13"/>
        </w:numPr>
        <w:spacing w:line="276" w:lineRule="auto"/>
        <w:jc w:val="both"/>
        <w:rPr>
          <w:b/>
          <w:sz w:val="28"/>
          <w:szCs w:val="28"/>
        </w:rPr>
      </w:pPr>
      <w:r w:rsidRPr="00E1224F">
        <w:t>This system is depended upon the user’s valid inputted password. If user inputs wrong password then user will not able to perform any operati</w:t>
      </w:r>
      <w:r w:rsidR="00FF3349">
        <w:t>ons of the system.</w:t>
      </w:r>
    </w:p>
    <w:p w:rsidR="00E77C67" w:rsidRPr="005A7426" w:rsidRDefault="00E77C67" w:rsidP="00E77C67">
      <w:pPr>
        <w:pStyle w:val="Standard"/>
        <w:spacing w:line="360" w:lineRule="auto"/>
        <w:jc w:val="center"/>
        <w:rPr>
          <w:rFonts w:ascii="Times New Roman" w:hAnsi="Times New Roman" w:cs="Times New Roman"/>
          <w:b/>
          <w:sz w:val="32"/>
          <w:szCs w:val="32"/>
        </w:rPr>
      </w:pPr>
      <w:r w:rsidRPr="005A7426">
        <w:rPr>
          <w:rFonts w:ascii="Times New Roman" w:hAnsi="Times New Roman" w:cs="Times New Roman"/>
          <w:b/>
          <w:sz w:val="32"/>
          <w:szCs w:val="32"/>
        </w:rPr>
        <w:lastRenderedPageBreak/>
        <w:t>CHAPTER 4</w:t>
      </w:r>
    </w:p>
    <w:p w:rsidR="00E77C67" w:rsidRPr="005A7426" w:rsidRDefault="00E77C67" w:rsidP="00E77C67">
      <w:pPr>
        <w:pStyle w:val="Standard"/>
        <w:spacing w:line="480" w:lineRule="auto"/>
        <w:jc w:val="center"/>
        <w:rPr>
          <w:rFonts w:ascii="Times New Roman" w:hAnsi="Times New Roman" w:cs="Times New Roman"/>
          <w:b/>
          <w:sz w:val="32"/>
          <w:szCs w:val="32"/>
        </w:rPr>
      </w:pPr>
      <w:r w:rsidRPr="005A7426">
        <w:rPr>
          <w:rFonts w:ascii="Times New Roman" w:hAnsi="Times New Roman" w:cs="Times New Roman"/>
          <w:b/>
          <w:sz w:val="32"/>
          <w:szCs w:val="32"/>
        </w:rPr>
        <w:t>SYSTEM ANALYSIS:</w:t>
      </w:r>
    </w:p>
    <w:p w:rsidR="00E77C67" w:rsidRDefault="00E77C67" w:rsidP="00E77C67">
      <w:pPr>
        <w:spacing w:line="360" w:lineRule="auto"/>
        <w:rPr>
          <w:b/>
        </w:rPr>
      </w:pPr>
    </w:p>
    <w:p w:rsidR="00E77C67" w:rsidRPr="00CE17D2" w:rsidRDefault="00E77C67" w:rsidP="00E77C67">
      <w:pPr>
        <w:spacing w:line="360" w:lineRule="auto"/>
        <w:rPr>
          <w:b/>
        </w:rPr>
      </w:pPr>
      <w:r w:rsidRPr="00CE17D2">
        <w:rPr>
          <w:b/>
        </w:rPr>
        <w:t xml:space="preserve">4.1 REQUIREMENT OF </w:t>
      </w:r>
      <w:r>
        <w:rPr>
          <w:b/>
        </w:rPr>
        <w:t>SOCIAL NETWORKING WEBSITE</w:t>
      </w:r>
      <w:r w:rsidRPr="00CE17D2">
        <w:rPr>
          <w:b/>
        </w:rPr>
        <w:t>:</w:t>
      </w:r>
    </w:p>
    <w:p w:rsidR="00E77C67" w:rsidRPr="004A64C2" w:rsidRDefault="00E77C67" w:rsidP="003A0117">
      <w:pPr>
        <w:pStyle w:val="ListParagraph"/>
        <w:numPr>
          <w:ilvl w:val="0"/>
          <w:numId w:val="18"/>
        </w:numPr>
        <w:spacing w:after="200" w:line="360" w:lineRule="auto"/>
        <w:jc w:val="both"/>
        <w:rPr>
          <w:b/>
          <w:sz w:val="28"/>
          <w:szCs w:val="28"/>
        </w:rPr>
      </w:pPr>
      <w:r>
        <w:rPr>
          <w:b/>
        </w:rPr>
        <w:t>User Requirement</w:t>
      </w:r>
    </w:p>
    <w:p w:rsidR="00E77C67" w:rsidRPr="004A64C2" w:rsidRDefault="00E77C67" w:rsidP="003A0117">
      <w:pPr>
        <w:pStyle w:val="ListParagraph"/>
        <w:numPr>
          <w:ilvl w:val="0"/>
          <w:numId w:val="19"/>
        </w:numPr>
        <w:spacing w:after="200" w:line="276" w:lineRule="auto"/>
        <w:jc w:val="both"/>
        <w:rPr>
          <w:b/>
        </w:rPr>
      </w:pPr>
      <w:r>
        <w:t>Register Profile</w:t>
      </w:r>
    </w:p>
    <w:p w:rsidR="00E77C67" w:rsidRPr="004A64C2" w:rsidRDefault="00E77C67" w:rsidP="003A0117">
      <w:pPr>
        <w:pStyle w:val="ListParagraph"/>
        <w:numPr>
          <w:ilvl w:val="0"/>
          <w:numId w:val="19"/>
        </w:numPr>
        <w:spacing w:after="200" w:line="276" w:lineRule="auto"/>
        <w:jc w:val="both"/>
        <w:rPr>
          <w:b/>
        </w:rPr>
      </w:pPr>
      <w:r>
        <w:t>Edit Profile</w:t>
      </w:r>
    </w:p>
    <w:p w:rsidR="00E77C67" w:rsidRPr="004A64C2" w:rsidRDefault="00E77C67" w:rsidP="003A0117">
      <w:pPr>
        <w:pStyle w:val="ListParagraph"/>
        <w:numPr>
          <w:ilvl w:val="0"/>
          <w:numId w:val="19"/>
        </w:numPr>
        <w:spacing w:after="200" w:line="276" w:lineRule="auto"/>
        <w:jc w:val="both"/>
        <w:rPr>
          <w:b/>
        </w:rPr>
      </w:pPr>
      <w:r>
        <w:t>Check User Account</w:t>
      </w:r>
    </w:p>
    <w:p w:rsidR="00E77C67" w:rsidRPr="004A64C2" w:rsidRDefault="00E77C67" w:rsidP="003A0117">
      <w:pPr>
        <w:pStyle w:val="ListParagraph"/>
        <w:numPr>
          <w:ilvl w:val="0"/>
          <w:numId w:val="19"/>
        </w:numPr>
        <w:spacing w:after="200" w:line="276" w:lineRule="auto"/>
        <w:jc w:val="both"/>
        <w:rPr>
          <w:b/>
        </w:rPr>
      </w:pPr>
      <w:r>
        <w:t>Delete User Account</w:t>
      </w:r>
    </w:p>
    <w:p w:rsidR="00E77C67" w:rsidRPr="004A64C2" w:rsidRDefault="00E77C67" w:rsidP="003A0117">
      <w:pPr>
        <w:pStyle w:val="ListParagraph"/>
        <w:numPr>
          <w:ilvl w:val="0"/>
          <w:numId w:val="19"/>
        </w:numPr>
        <w:spacing w:after="200" w:line="276" w:lineRule="auto"/>
        <w:jc w:val="both"/>
        <w:rPr>
          <w:b/>
        </w:rPr>
      </w:pPr>
      <w:r>
        <w:t>Send / Receive Messages</w:t>
      </w:r>
    </w:p>
    <w:p w:rsidR="00E77C67" w:rsidRPr="004A64C2" w:rsidRDefault="00E77C67" w:rsidP="003A0117">
      <w:pPr>
        <w:pStyle w:val="ListParagraph"/>
        <w:numPr>
          <w:ilvl w:val="0"/>
          <w:numId w:val="19"/>
        </w:numPr>
        <w:spacing w:after="200" w:line="276" w:lineRule="auto"/>
        <w:jc w:val="both"/>
        <w:rPr>
          <w:b/>
        </w:rPr>
      </w:pPr>
      <w:r>
        <w:t>Make System Announcement</w:t>
      </w:r>
    </w:p>
    <w:p w:rsidR="00E77C67" w:rsidRPr="004A64C2" w:rsidRDefault="00E77C67" w:rsidP="003A0117">
      <w:pPr>
        <w:pStyle w:val="ListParagraph"/>
        <w:numPr>
          <w:ilvl w:val="0"/>
          <w:numId w:val="19"/>
        </w:numPr>
        <w:spacing w:after="200" w:line="276" w:lineRule="auto"/>
        <w:jc w:val="both"/>
        <w:rPr>
          <w:b/>
        </w:rPr>
      </w:pPr>
      <w:r>
        <w:t>Release System Update</w:t>
      </w:r>
    </w:p>
    <w:p w:rsidR="00E77C67" w:rsidRPr="00232FB5" w:rsidRDefault="00E77C67" w:rsidP="003A0117">
      <w:pPr>
        <w:pStyle w:val="ListParagraph"/>
        <w:numPr>
          <w:ilvl w:val="0"/>
          <w:numId w:val="19"/>
        </w:numPr>
        <w:spacing w:after="200" w:line="276" w:lineRule="auto"/>
        <w:jc w:val="both"/>
        <w:rPr>
          <w:b/>
        </w:rPr>
      </w:pPr>
      <w:r>
        <w:t>Send User Warning</w:t>
      </w:r>
    </w:p>
    <w:p w:rsidR="00E77C67" w:rsidRPr="00CC27DF" w:rsidRDefault="00E77C67" w:rsidP="003A0117">
      <w:pPr>
        <w:pStyle w:val="ListParagraph"/>
        <w:numPr>
          <w:ilvl w:val="0"/>
          <w:numId w:val="19"/>
        </w:numPr>
        <w:spacing w:after="200" w:line="360" w:lineRule="auto"/>
        <w:jc w:val="both"/>
        <w:rPr>
          <w:b/>
        </w:rPr>
      </w:pPr>
      <w:r>
        <w:t>Suspend User Account</w:t>
      </w:r>
    </w:p>
    <w:p w:rsidR="00E77C67" w:rsidRPr="00CE17D2" w:rsidRDefault="00E77C67" w:rsidP="00E77C67">
      <w:pPr>
        <w:spacing w:line="360" w:lineRule="auto"/>
        <w:rPr>
          <w:b/>
        </w:rPr>
      </w:pPr>
      <w:r w:rsidRPr="00CE17D2">
        <w:rPr>
          <w:b/>
        </w:rPr>
        <w:t>4.2 FEATURES OF SYSTEM</w:t>
      </w:r>
      <w:r>
        <w:rPr>
          <w:b/>
        </w:rPr>
        <w:t>:</w:t>
      </w:r>
    </w:p>
    <w:p w:rsidR="00E77C67" w:rsidRPr="00CE17D2" w:rsidRDefault="00E77C67" w:rsidP="00E77C67">
      <w:pPr>
        <w:pStyle w:val="ListParagraph"/>
        <w:spacing w:line="360" w:lineRule="auto"/>
        <w:ind w:left="0" w:firstLine="720"/>
        <w:rPr>
          <w:b/>
          <w:bCs/>
        </w:rPr>
      </w:pPr>
      <w:r w:rsidRPr="00777FBF">
        <w:rPr>
          <w:b/>
          <w:bCs/>
        </w:rPr>
        <w:t xml:space="preserve"> Functionality</w:t>
      </w:r>
    </w:p>
    <w:p w:rsidR="00E77C67" w:rsidRDefault="00E77C67" w:rsidP="00C21006">
      <w:pPr>
        <w:pStyle w:val="ListParagraph"/>
        <w:spacing w:line="276" w:lineRule="auto"/>
        <w:ind w:firstLine="720"/>
        <w:jc w:val="both"/>
      </w:pPr>
      <w:r w:rsidRPr="00777FBF">
        <w:t>Functional requirements define the fundamental actions that system must perform. The functional requirements for system are Signup, login, Edit profile, find friend, Group chat. For further details, refer to use-cases.</w:t>
      </w:r>
    </w:p>
    <w:p w:rsidR="00E77C67" w:rsidRPr="00CE17D2" w:rsidRDefault="00E77C67" w:rsidP="00E77C67">
      <w:pPr>
        <w:pStyle w:val="ListParagraph"/>
        <w:spacing w:line="360" w:lineRule="auto"/>
      </w:pPr>
      <w:r w:rsidRPr="00777FBF">
        <w:br/>
      </w:r>
      <w:r w:rsidRPr="00CE17D2">
        <w:rPr>
          <w:b/>
          <w:bCs/>
        </w:rPr>
        <w:t xml:space="preserve"> </w:t>
      </w:r>
      <w:r w:rsidRPr="00CE17D2">
        <w:rPr>
          <w:b/>
          <w:bCs/>
          <w:color w:val="00000A"/>
        </w:rPr>
        <w:t>Usability</w:t>
      </w:r>
    </w:p>
    <w:p w:rsidR="00E77C67" w:rsidRPr="00777FBF" w:rsidRDefault="00E77C67" w:rsidP="00C21006">
      <w:pPr>
        <w:pStyle w:val="ListParagraph"/>
        <w:spacing w:line="276" w:lineRule="auto"/>
        <w:jc w:val="both"/>
        <w:rPr>
          <w:bCs/>
          <w:color w:val="00000A"/>
        </w:rPr>
      </w:pPr>
      <w:r w:rsidRPr="00777FBF">
        <w:rPr>
          <w:b/>
          <w:bCs/>
          <w:color w:val="00000A"/>
        </w:rPr>
        <w:tab/>
      </w:r>
      <w:r w:rsidRPr="00777FBF">
        <w:rPr>
          <w:bCs/>
          <w:color w:val="00000A"/>
        </w:rPr>
        <w:t>This project will help to communicate with the people. Using the different kind of friend kits we can separate the friend’s bye their profession and personality. It may very helpful to communicate each other.</w:t>
      </w:r>
    </w:p>
    <w:p w:rsidR="00E77C67" w:rsidRPr="00777FBF" w:rsidRDefault="00E77C67" w:rsidP="00E77C67">
      <w:pPr>
        <w:pStyle w:val="ListParagraph"/>
        <w:spacing w:line="276" w:lineRule="auto"/>
        <w:rPr>
          <w:bCs/>
          <w:color w:val="00000A"/>
        </w:rPr>
      </w:pPr>
    </w:p>
    <w:p w:rsidR="00E77C67" w:rsidRPr="00C63459" w:rsidRDefault="00E77C67" w:rsidP="00E77C67">
      <w:pPr>
        <w:pStyle w:val="ListParagraph"/>
        <w:spacing w:line="360" w:lineRule="auto"/>
        <w:rPr>
          <w:b/>
          <w:bCs/>
          <w:color w:val="00000A"/>
        </w:rPr>
      </w:pPr>
      <w:r>
        <w:rPr>
          <w:b/>
          <w:bCs/>
          <w:color w:val="00000A"/>
        </w:rPr>
        <w:t xml:space="preserve"> Reliability</w:t>
      </w:r>
    </w:p>
    <w:p w:rsidR="00E77C67" w:rsidRPr="00777FBF" w:rsidRDefault="00E77C67" w:rsidP="00C21006">
      <w:pPr>
        <w:pStyle w:val="ListParagraph"/>
        <w:spacing w:line="276" w:lineRule="auto"/>
        <w:jc w:val="both"/>
        <w:rPr>
          <w:bCs/>
          <w:color w:val="00000A"/>
        </w:rPr>
      </w:pPr>
      <w:r w:rsidRPr="00777FBF">
        <w:rPr>
          <w:b/>
          <w:bCs/>
          <w:color w:val="00000A"/>
        </w:rPr>
        <w:tab/>
      </w:r>
      <w:r w:rsidRPr="00777FBF">
        <w:rPr>
          <w:bCs/>
          <w:color w:val="00000A"/>
        </w:rPr>
        <w:t>This project is available anywhere, anytime and it can be used as social networking website to connecting the people.</w:t>
      </w:r>
    </w:p>
    <w:p w:rsidR="00E77C67" w:rsidRPr="00C63459" w:rsidRDefault="00E77C67" w:rsidP="00E77C67">
      <w:pPr>
        <w:rPr>
          <w:b/>
          <w:bCs/>
          <w:color w:val="00000A"/>
        </w:rPr>
      </w:pPr>
    </w:p>
    <w:p w:rsidR="00E77C67" w:rsidRPr="00C63459" w:rsidRDefault="00E77C67" w:rsidP="00E77C67">
      <w:pPr>
        <w:pStyle w:val="ListParagraph"/>
        <w:spacing w:line="360" w:lineRule="auto"/>
        <w:rPr>
          <w:b/>
          <w:bCs/>
          <w:color w:val="00000A"/>
        </w:rPr>
      </w:pPr>
      <w:r>
        <w:rPr>
          <w:b/>
          <w:bCs/>
          <w:color w:val="00000A"/>
        </w:rPr>
        <w:t xml:space="preserve"> Portability</w:t>
      </w:r>
    </w:p>
    <w:p w:rsidR="00E77C67" w:rsidRDefault="00E77C67" w:rsidP="00C21006">
      <w:pPr>
        <w:pStyle w:val="ListParagraph"/>
        <w:spacing w:line="276" w:lineRule="auto"/>
        <w:jc w:val="both"/>
        <w:rPr>
          <w:bCs/>
          <w:color w:val="00000A"/>
        </w:rPr>
      </w:pPr>
      <w:r w:rsidRPr="00777FBF">
        <w:rPr>
          <w:b/>
          <w:bCs/>
          <w:color w:val="00000A"/>
        </w:rPr>
        <w:tab/>
      </w:r>
      <w:r w:rsidRPr="00777FBF">
        <w:rPr>
          <w:bCs/>
          <w:color w:val="00000A"/>
        </w:rPr>
        <w:t>Th</w:t>
      </w:r>
      <w:r w:rsidR="00CB54BE">
        <w:rPr>
          <w:bCs/>
          <w:color w:val="00000A"/>
        </w:rPr>
        <w:t xml:space="preserve">is project is being </w:t>
      </w:r>
      <w:proofErr w:type="gramStart"/>
      <w:r w:rsidR="00CB54BE">
        <w:rPr>
          <w:bCs/>
          <w:color w:val="00000A"/>
        </w:rPr>
        <w:t>develop</w:t>
      </w:r>
      <w:proofErr w:type="gramEnd"/>
      <w:r w:rsidR="00CB54BE">
        <w:rPr>
          <w:bCs/>
          <w:color w:val="00000A"/>
        </w:rPr>
        <w:t xml:space="preserve"> in Asp.N</w:t>
      </w:r>
      <w:r w:rsidRPr="00777FBF">
        <w:rPr>
          <w:bCs/>
          <w:color w:val="00000A"/>
        </w:rPr>
        <w:t>et.</w:t>
      </w:r>
      <w:r w:rsidR="00920F27">
        <w:rPr>
          <w:bCs/>
          <w:color w:val="00000A"/>
        </w:rPr>
        <w:t xml:space="preserve"> </w:t>
      </w:r>
      <w:r w:rsidRPr="00777FBF">
        <w:rPr>
          <w:bCs/>
          <w:color w:val="00000A"/>
        </w:rPr>
        <w:t>It shall able to run in any Microsoft windows environment that contain .net platform and SQL database.</w:t>
      </w:r>
    </w:p>
    <w:p w:rsidR="00E77C67" w:rsidRDefault="00E77C67" w:rsidP="00E77C67">
      <w:pPr>
        <w:pStyle w:val="ListParagraph"/>
        <w:spacing w:line="276" w:lineRule="auto"/>
        <w:rPr>
          <w:bCs/>
          <w:color w:val="00000A"/>
        </w:rPr>
      </w:pPr>
    </w:p>
    <w:p w:rsidR="00E77C67" w:rsidRPr="00B05C34" w:rsidRDefault="00E77C67" w:rsidP="00E77C67">
      <w:pPr>
        <w:pStyle w:val="ListParagraph"/>
        <w:spacing w:line="276" w:lineRule="auto"/>
        <w:rPr>
          <w:bCs/>
          <w:color w:val="00000A"/>
        </w:rPr>
      </w:pPr>
    </w:p>
    <w:p w:rsidR="00E77C67" w:rsidRPr="00C63459" w:rsidRDefault="00E77C67" w:rsidP="00E77C67">
      <w:pPr>
        <w:pStyle w:val="ListParagraph"/>
        <w:spacing w:line="360" w:lineRule="auto"/>
        <w:rPr>
          <w:b/>
          <w:bCs/>
          <w:color w:val="00000A"/>
        </w:rPr>
      </w:pPr>
      <w:r>
        <w:rPr>
          <w:b/>
          <w:bCs/>
          <w:color w:val="00000A"/>
        </w:rPr>
        <w:t>Security</w:t>
      </w:r>
    </w:p>
    <w:p w:rsidR="00E77C67" w:rsidRDefault="00E77C67" w:rsidP="00C21006">
      <w:pPr>
        <w:pStyle w:val="ListParagraph"/>
        <w:spacing w:line="276" w:lineRule="auto"/>
        <w:jc w:val="both"/>
        <w:rPr>
          <w:bCs/>
          <w:color w:val="00000A"/>
        </w:rPr>
      </w:pPr>
      <w:r w:rsidRPr="00777FBF">
        <w:rPr>
          <w:b/>
          <w:bCs/>
          <w:color w:val="00000A"/>
        </w:rPr>
        <w:tab/>
      </w:r>
      <w:r w:rsidRPr="00777FBF">
        <w:rPr>
          <w:bCs/>
          <w:color w:val="00000A"/>
        </w:rPr>
        <w:t>User will be able to a</w:t>
      </w:r>
      <w:r w:rsidR="00687FD3">
        <w:rPr>
          <w:bCs/>
          <w:color w:val="00000A"/>
        </w:rPr>
        <w:t>ccess its own account.</w:t>
      </w:r>
      <w:r w:rsidR="00A77BFE">
        <w:rPr>
          <w:bCs/>
          <w:color w:val="00000A"/>
        </w:rPr>
        <w:t xml:space="preserve"> </w:t>
      </w:r>
      <w:r w:rsidR="00687FD3">
        <w:rPr>
          <w:bCs/>
          <w:color w:val="00000A"/>
        </w:rPr>
        <w:t>Administra</w:t>
      </w:r>
      <w:r w:rsidRPr="00777FBF">
        <w:rPr>
          <w:bCs/>
          <w:color w:val="00000A"/>
        </w:rPr>
        <w:t>tor will access the whole system with some rules and regulations.</w:t>
      </w:r>
    </w:p>
    <w:p w:rsidR="00E77C67" w:rsidRDefault="00E77C67" w:rsidP="00E77C67">
      <w:pPr>
        <w:pStyle w:val="ListParagraph"/>
        <w:rPr>
          <w:bCs/>
          <w:color w:val="00000A"/>
        </w:rPr>
      </w:pPr>
    </w:p>
    <w:p w:rsidR="00E77C67" w:rsidRDefault="00E77C67" w:rsidP="00E77C67">
      <w:pPr>
        <w:spacing w:line="360" w:lineRule="auto"/>
        <w:rPr>
          <w:b/>
          <w:bCs/>
          <w:color w:val="00000A"/>
          <w:sz w:val="28"/>
          <w:szCs w:val="28"/>
        </w:rPr>
      </w:pPr>
    </w:p>
    <w:p w:rsidR="00E77C67" w:rsidRPr="00C63459" w:rsidRDefault="00E77C67" w:rsidP="00E77C67">
      <w:pPr>
        <w:spacing w:line="360" w:lineRule="auto"/>
        <w:rPr>
          <w:b/>
          <w:bCs/>
          <w:color w:val="00000A"/>
        </w:rPr>
      </w:pPr>
      <w:r w:rsidRPr="004E1357">
        <w:rPr>
          <w:b/>
          <w:bCs/>
          <w:color w:val="00000A"/>
          <w:sz w:val="28"/>
          <w:szCs w:val="28"/>
        </w:rPr>
        <w:lastRenderedPageBreak/>
        <w:t>4.3</w:t>
      </w:r>
      <w:r>
        <w:rPr>
          <w:b/>
          <w:bCs/>
          <w:color w:val="00000A"/>
        </w:rPr>
        <w:t xml:space="preserve"> </w:t>
      </w:r>
      <w:r w:rsidRPr="00BF5FE0">
        <w:rPr>
          <w:b/>
          <w:bCs/>
          <w:color w:val="00000A"/>
          <w:sz w:val="28"/>
          <w:szCs w:val="28"/>
        </w:rPr>
        <w:t>SYSTEM ACTIVITY</w:t>
      </w:r>
      <w:r w:rsidRPr="00EE5AFB">
        <w:rPr>
          <w:b/>
          <w:bCs/>
          <w:color w:val="00000A"/>
          <w:sz w:val="28"/>
          <w:szCs w:val="28"/>
        </w:rPr>
        <w:t>:</w:t>
      </w:r>
    </w:p>
    <w:p w:rsidR="00E77C67" w:rsidRPr="004E1357" w:rsidRDefault="00E77C67" w:rsidP="00E77C67">
      <w:pPr>
        <w:rPr>
          <w:b/>
          <w:bCs/>
          <w:color w:val="00000A"/>
        </w:rPr>
      </w:pPr>
    </w:p>
    <w:p w:rsidR="00E77C67" w:rsidRDefault="00E77C67" w:rsidP="003A0117">
      <w:pPr>
        <w:pStyle w:val="ListParagraph"/>
        <w:numPr>
          <w:ilvl w:val="0"/>
          <w:numId w:val="20"/>
        </w:numPr>
        <w:spacing w:after="200" w:line="276" w:lineRule="auto"/>
        <w:jc w:val="both"/>
        <w:rPr>
          <w:b/>
          <w:bCs/>
          <w:color w:val="00000A"/>
        </w:rPr>
      </w:pPr>
      <w:r>
        <w:rPr>
          <w:b/>
          <w:bCs/>
          <w:color w:val="00000A"/>
        </w:rPr>
        <w:t>Dataflow Diagram</w:t>
      </w:r>
    </w:p>
    <w:p w:rsidR="00E77C67" w:rsidRPr="00C63459" w:rsidRDefault="00E77C67" w:rsidP="00E77C67">
      <w:pPr>
        <w:spacing w:after="200" w:line="276" w:lineRule="auto"/>
        <w:jc w:val="both"/>
        <w:rPr>
          <w:b/>
          <w:bCs/>
          <w:color w:val="00000A"/>
        </w:rPr>
      </w:pPr>
      <w:r>
        <w:rPr>
          <w:noProof/>
          <w:lang w:val="en-IN" w:eastAsia="en-IN" w:bidi="gu-IN"/>
        </w:rPr>
        <w:drawing>
          <wp:inline distT="0" distB="0" distL="0" distR="0">
            <wp:extent cx="5283200" cy="3971925"/>
            <wp:effectExtent l="0" t="0" r="0" b="0"/>
            <wp:docPr id="21507" name="Picture 3" descr="C:\Users\Prashant\Desktop\Updated Diagrams\0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3" descr="C:\Users\Prashant\Desktop\Updated Diagrams\0 DFD.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3200" cy="3971925"/>
                    </a:xfrm>
                    <a:prstGeom prst="rect">
                      <a:avLst/>
                    </a:prstGeom>
                    <a:noFill/>
                    <a:ln>
                      <a:noFill/>
                    </a:ln>
                    <a:extLst/>
                  </pic:spPr>
                </pic:pic>
              </a:graphicData>
            </a:graphic>
          </wp:inline>
        </w:drawing>
      </w:r>
    </w:p>
    <w:p w:rsidR="00E77C67" w:rsidRDefault="00E77C67" w:rsidP="00E77C67">
      <w:pPr>
        <w:pStyle w:val="Standard"/>
        <w:spacing w:line="480" w:lineRule="auto"/>
        <w:jc w:val="both"/>
        <w:rPr>
          <w:rFonts w:ascii="Times New Roman" w:hAnsi="Times New Roman" w:cs="Times New Roman"/>
          <w:b/>
        </w:rPr>
      </w:pPr>
    </w:p>
    <w:p w:rsidR="00E77C67" w:rsidRDefault="00E77C67" w:rsidP="00E77C67">
      <w:pPr>
        <w:pStyle w:val="Standard"/>
        <w:spacing w:line="480" w:lineRule="auto"/>
        <w:jc w:val="both"/>
        <w:rPr>
          <w:rFonts w:ascii="Times New Roman" w:hAnsi="Times New Roman" w:cs="Times New Roman"/>
          <w:b/>
        </w:rPr>
      </w:pPr>
    </w:p>
    <w:p w:rsidR="00E77C67" w:rsidRDefault="00E77C67" w:rsidP="00E77C67">
      <w:pPr>
        <w:pStyle w:val="Standard"/>
        <w:spacing w:line="480" w:lineRule="auto"/>
        <w:jc w:val="both"/>
        <w:rPr>
          <w:rFonts w:ascii="Times New Roman" w:hAnsi="Times New Roman" w:cs="Times New Roman"/>
          <w:b/>
        </w:rPr>
      </w:pPr>
    </w:p>
    <w:p w:rsidR="00E77C67" w:rsidRDefault="00E77C67" w:rsidP="00E77C67">
      <w:pPr>
        <w:pStyle w:val="Standard"/>
        <w:spacing w:line="480" w:lineRule="auto"/>
        <w:jc w:val="both"/>
        <w:rPr>
          <w:rFonts w:ascii="Times New Roman" w:hAnsi="Times New Roman" w:cs="Times New Roman"/>
          <w:b/>
        </w:rPr>
      </w:pPr>
    </w:p>
    <w:p w:rsidR="00E77C67" w:rsidRDefault="00E77C67" w:rsidP="00E77C67">
      <w:pPr>
        <w:pStyle w:val="Standard"/>
        <w:spacing w:line="480" w:lineRule="auto"/>
        <w:jc w:val="both"/>
        <w:rPr>
          <w:rFonts w:ascii="Times New Roman" w:hAnsi="Times New Roman" w:cs="Times New Roman"/>
          <w:b/>
        </w:rPr>
      </w:pPr>
    </w:p>
    <w:p w:rsidR="00E77C67" w:rsidRDefault="00E77C67" w:rsidP="00E77C67">
      <w:pPr>
        <w:pStyle w:val="Standard"/>
        <w:spacing w:line="480" w:lineRule="auto"/>
        <w:jc w:val="both"/>
        <w:rPr>
          <w:rFonts w:ascii="Times New Roman" w:hAnsi="Times New Roman" w:cs="Times New Roman"/>
          <w:b/>
        </w:rPr>
      </w:pPr>
    </w:p>
    <w:p w:rsidR="00FC3CFF" w:rsidRDefault="00FC3CFF" w:rsidP="00E77C67">
      <w:pPr>
        <w:pStyle w:val="Standard"/>
        <w:spacing w:line="480" w:lineRule="auto"/>
        <w:jc w:val="both"/>
        <w:rPr>
          <w:rFonts w:ascii="Times New Roman" w:hAnsi="Times New Roman" w:cs="Times New Roman"/>
          <w:b/>
        </w:rPr>
      </w:pPr>
    </w:p>
    <w:p w:rsidR="00FC3CFF" w:rsidRDefault="00FC3CFF" w:rsidP="00E77C67">
      <w:pPr>
        <w:pStyle w:val="Standard"/>
        <w:spacing w:line="480" w:lineRule="auto"/>
        <w:jc w:val="both"/>
        <w:rPr>
          <w:rFonts w:ascii="Times New Roman" w:hAnsi="Times New Roman" w:cs="Times New Roman"/>
          <w:b/>
        </w:rPr>
      </w:pPr>
    </w:p>
    <w:p w:rsidR="00FC3CFF" w:rsidRDefault="00FC3CFF" w:rsidP="00E77C67">
      <w:pPr>
        <w:pStyle w:val="Standard"/>
        <w:spacing w:line="480" w:lineRule="auto"/>
        <w:jc w:val="both"/>
        <w:rPr>
          <w:rFonts w:ascii="Times New Roman" w:hAnsi="Times New Roman" w:cs="Times New Roman"/>
          <w:b/>
        </w:rPr>
      </w:pPr>
    </w:p>
    <w:p w:rsidR="00FC3CFF" w:rsidRDefault="00FC3CFF" w:rsidP="00E77C67">
      <w:pPr>
        <w:pStyle w:val="Standard"/>
        <w:spacing w:line="480" w:lineRule="auto"/>
        <w:jc w:val="both"/>
        <w:rPr>
          <w:rFonts w:ascii="Times New Roman" w:hAnsi="Times New Roman" w:cs="Times New Roman"/>
          <w:b/>
        </w:rPr>
      </w:pPr>
    </w:p>
    <w:p w:rsidR="00FC3CFF" w:rsidRDefault="00FC3CFF" w:rsidP="00E77C67">
      <w:pPr>
        <w:pStyle w:val="Standard"/>
        <w:spacing w:line="480" w:lineRule="auto"/>
        <w:jc w:val="both"/>
        <w:rPr>
          <w:rFonts w:ascii="Times New Roman" w:hAnsi="Times New Roman" w:cs="Times New Roman"/>
          <w:b/>
        </w:rPr>
      </w:pPr>
    </w:p>
    <w:p w:rsidR="00FC3CFF" w:rsidRPr="00CE17D2" w:rsidRDefault="00FC3CFF" w:rsidP="00E77C67">
      <w:pPr>
        <w:pStyle w:val="Standard"/>
        <w:spacing w:line="480" w:lineRule="auto"/>
        <w:jc w:val="both"/>
        <w:rPr>
          <w:rFonts w:ascii="Times New Roman" w:hAnsi="Times New Roman" w:cs="Times New Roman"/>
          <w:b/>
        </w:rPr>
      </w:pPr>
    </w:p>
    <w:p w:rsidR="00E77C67" w:rsidRDefault="00E77C67" w:rsidP="00E77C67">
      <w:pPr>
        <w:rPr>
          <w:b/>
          <w:bCs/>
          <w:color w:val="00000A"/>
        </w:rPr>
      </w:pPr>
      <w:r w:rsidRPr="00D54237">
        <w:rPr>
          <w:b/>
          <w:bCs/>
          <w:color w:val="00000A"/>
        </w:rPr>
        <w:lastRenderedPageBreak/>
        <w:t>0-LEVEL DFD:</w:t>
      </w:r>
    </w:p>
    <w:p w:rsidR="00E77C67" w:rsidRDefault="00E77C67" w:rsidP="00E77C67">
      <w:pPr>
        <w:rPr>
          <w:b/>
          <w:bCs/>
          <w:color w:val="00000A"/>
        </w:rPr>
      </w:pPr>
    </w:p>
    <w:p w:rsidR="00E77C67" w:rsidRDefault="00E77C67" w:rsidP="00E77C67">
      <w:pPr>
        <w:rPr>
          <w:b/>
          <w:bCs/>
          <w:color w:val="00000A"/>
        </w:rPr>
      </w:pPr>
    </w:p>
    <w:p w:rsidR="00E77C67" w:rsidRDefault="00E77C67" w:rsidP="00E77C67">
      <w:pPr>
        <w:rPr>
          <w:b/>
          <w:bCs/>
          <w:color w:val="00000A"/>
        </w:rPr>
      </w:pPr>
    </w:p>
    <w:p w:rsidR="00E77C67" w:rsidRPr="00D54237" w:rsidRDefault="00E77C67" w:rsidP="00E77C67">
      <w:pPr>
        <w:rPr>
          <w:b/>
          <w:bCs/>
          <w:color w:val="00000A"/>
        </w:rPr>
      </w:pPr>
      <w:r>
        <w:rPr>
          <w:noProof/>
          <w:lang w:val="en-IN" w:eastAsia="en-IN" w:bidi="gu-IN"/>
        </w:rPr>
        <w:drawing>
          <wp:inline distT="0" distB="0" distL="0" distR="0">
            <wp:extent cx="5195570" cy="4333875"/>
            <wp:effectExtent l="0" t="0" r="0" b="0"/>
            <wp:docPr id="22531" name="Picture 4" descr="C:\Users\Prashant\Desktop\Updated Diagrams\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4" descr="C:\Users\Prashant\Desktop\Updated Diagrams\1 DFD.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5890" cy="4334142"/>
                    </a:xfrm>
                    <a:prstGeom prst="rect">
                      <a:avLst/>
                    </a:prstGeom>
                    <a:noFill/>
                    <a:ln>
                      <a:noFill/>
                    </a:ln>
                    <a:extLst/>
                  </pic:spPr>
                </pic:pic>
              </a:graphicData>
            </a:graphic>
          </wp:inline>
        </w:drawing>
      </w:r>
    </w:p>
    <w:p w:rsidR="00E77C67" w:rsidRDefault="00E77C67" w:rsidP="00E77C67">
      <w:pPr>
        <w:pStyle w:val="Standard"/>
        <w:spacing w:line="480" w:lineRule="auto"/>
        <w:jc w:val="both"/>
        <w:rPr>
          <w:rFonts w:ascii="Times New Roman" w:hAnsi="Times New Roman" w:cs="Times New Roman"/>
          <w:b/>
          <w:sz w:val="28"/>
          <w:szCs w:val="28"/>
        </w:rPr>
      </w:pPr>
    </w:p>
    <w:p w:rsidR="00E77C67" w:rsidRDefault="00E77C67" w:rsidP="00E77C67">
      <w:pPr>
        <w:spacing w:line="360" w:lineRule="auto"/>
        <w:rPr>
          <w:rFonts w:eastAsia="Arial Unicode MS"/>
          <w:b/>
          <w:color w:val="000000"/>
          <w:kern w:val="1"/>
          <w:sz w:val="28"/>
          <w:szCs w:val="28"/>
          <w:lang w:val="en-IN" w:eastAsia="gu-IN" w:bidi="gu-IN"/>
        </w:rPr>
      </w:pPr>
    </w:p>
    <w:p w:rsidR="00E77C67" w:rsidRDefault="00E77C67" w:rsidP="00E77C67">
      <w:pPr>
        <w:spacing w:line="360" w:lineRule="auto"/>
        <w:rPr>
          <w:b/>
        </w:rPr>
      </w:pPr>
      <w:r>
        <w:rPr>
          <w:b/>
          <w:noProof/>
          <w:lang w:val="en-IN" w:eastAsia="en-IN" w:bidi="gu-IN"/>
        </w:rPr>
        <w:lastRenderedPageBreak/>
        <w:drawing>
          <wp:anchor distT="0" distB="0" distL="0" distR="0" simplePos="0" relativeHeight="251644928" behindDoc="0" locked="0" layoutInCell="1" allowOverlap="1">
            <wp:simplePos x="0" y="0"/>
            <wp:positionH relativeFrom="column">
              <wp:posOffset>476250</wp:posOffset>
            </wp:positionH>
            <wp:positionV relativeFrom="paragraph">
              <wp:posOffset>781050</wp:posOffset>
            </wp:positionV>
            <wp:extent cx="4981575" cy="6962775"/>
            <wp:effectExtent l="19050" t="0" r="9525"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6962775"/>
                    </a:xfrm>
                    <a:prstGeom prst="rect">
                      <a:avLst/>
                    </a:prstGeom>
                    <a:solidFill>
                      <a:srgbClr val="FFFFFF"/>
                    </a:solidFill>
                    <a:ln>
                      <a:noFill/>
                    </a:ln>
                  </pic:spPr>
                </pic:pic>
              </a:graphicData>
            </a:graphic>
          </wp:anchor>
        </w:drawing>
      </w:r>
      <w:r>
        <w:rPr>
          <w:b/>
        </w:rPr>
        <w:t>LEVEL-1 DFD:</w:t>
      </w:r>
    </w:p>
    <w:p w:rsidR="00E77C67" w:rsidRPr="008C11B2" w:rsidRDefault="00E77C67" w:rsidP="00E77C67">
      <w:pPr>
        <w:rPr>
          <w:b/>
          <w:sz w:val="28"/>
          <w:szCs w:val="28"/>
        </w:rPr>
      </w:pPr>
    </w:p>
    <w:p w:rsidR="00E77C67" w:rsidRDefault="00E77C67" w:rsidP="00E77C67"/>
    <w:p w:rsidR="00E77C67" w:rsidRDefault="00E77C67" w:rsidP="00E77C67"/>
    <w:p w:rsidR="00FC3CFF" w:rsidRDefault="00FC3CFF" w:rsidP="00E77C67"/>
    <w:p w:rsidR="00FC3CFF" w:rsidRDefault="00FC3CFF" w:rsidP="00E77C67"/>
    <w:p w:rsidR="00FC3CFF" w:rsidRDefault="00FC3CFF" w:rsidP="00E77C67"/>
    <w:p w:rsidR="00FC3CFF" w:rsidRDefault="00FC3CFF" w:rsidP="00E77C67"/>
    <w:p w:rsidR="00FC3CFF" w:rsidRDefault="00FC3CFF" w:rsidP="00E77C67"/>
    <w:p w:rsidR="00E77C67" w:rsidRDefault="00E77C67" w:rsidP="00E77C67"/>
    <w:p w:rsidR="00E77C67" w:rsidRPr="00A4600A" w:rsidRDefault="00E77C67" w:rsidP="000921E2">
      <w:pPr>
        <w:pStyle w:val="ListParagraph"/>
        <w:numPr>
          <w:ilvl w:val="1"/>
          <w:numId w:val="28"/>
        </w:numPr>
        <w:spacing w:line="360" w:lineRule="auto"/>
        <w:ind w:left="426"/>
        <w:rPr>
          <w:b/>
          <w:bCs/>
          <w:sz w:val="28"/>
          <w:szCs w:val="28"/>
        </w:rPr>
      </w:pPr>
      <w:r>
        <w:rPr>
          <w:b/>
          <w:bCs/>
          <w:sz w:val="28"/>
          <w:szCs w:val="28"/>
        </w:rPr>
        <w:lastRenderedPageBreak/>
        <w:t xml:space="preserve">  </w:t>
      </w:r>
      <w:r w:rsidRPr="00A4600A">
        <w:rPr>
          <w:b/>
          <w:bCs/>
          <w:sz w:val="28"/>
          <w:szCs w:val="28"/>
        </w:rPr>
        <w:t>CLASS DIAGRAM:</w:t>
      </w:r>
    </w:p>
    <w:p w:rsidR="00E77C67" w:rsidRDefault="00E77C67" w:rsidP="00E77C67">
      <w:pPr>
        <w:spacing w:line="360" w:lineRule="auto"/>
        <w:rPr>
          <w:b/>
          <w:bCs/>
        </w:rPr>
      </w:pPr>
    </w:p>
    <w:p w:rsidR="00E77C67" w:rsidRPr="007E1ED0" w:rsidRDefault="00E77C67" w:rsidP="00E77C67">
      <w:pPr>
        <w:spacing w:line="360" w:lineRule="auto"/>
        <w:ind w:left="720"/>
        <w:rPr>
          <w:b/>
          <w:bCs/>
        </w:rPr>
      </w:pPr>
      <w:r>
        <w:rPr>
          <w:b/>
          <w:bCs/>
          <w:noProof/>
          <w:lang w:val="en-IN" w:eastAsia="en-IN" w:bidi="gu-IN"/>
        </w:rPr>
        <w:drawing>
          <wp:inline distT="0" distB="0" distL="0" distR="0">
            <wp:extent cx="5325464" cy="3629025"/>
            <wp:effectExtent l="19050" t="0" r="8536"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325214" cy="3628854"/>
                    </a:xfrm>
                    <a:prstGeom prst="rect">
                      <a:avLst/>
                    </a:prstGeom>
                    <a:noFill/>
                    <a:ln w="9525">
                      <a:noFill/>
                      <a:miter lim="800000"/>
                      <a:headEnd/>
                      <a:tailEnd/>
                    </a:ln>
                  </pic:spPr>
                </pic:pic>
              </a:graphicData>
            </a:graphic>
          </wp:inline>
        </w:drawing>
      </w: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FC3CFF" w:rsidRDefault="00FC3CFF" w:rsidP="00E77C67">
      <w:pPr>
        <w:rPr>
          <w:b/>
          <w:bCs/>
        </w:rPr>
      </w:pPr>
    </w:p>
    <w:p w:rsidR="00FC3CFF" w:rsidRDefault="00FC3CFF" w:rsidP="00E77C67">
      <w:pPr>
        <w:rPr>
          <w:b/>
          <w:bCs/>
        </w:rPr>
      </w:pPr>
    </w:p>
    <w:p w:rsidR="00FC3CFF" w:rsidRDefault="00FC3CFF" w:rsidP="00E77C67">
      <w:pPr>
        <w:rPr>
          <w:b/>
          <w:bCs/>
        </w:rPr>
      </w:pPr>
    </w:p>
    <w:p w:rsidR="00FC3CFF" w:rsidRDefault="00FC3CFF" w:rsidP="00E77C67">
      <w:pPr>
        <w:rPr>
          <w:b/>
          <w:bCs/>
        </w:rPr>
      </w:pPr>
    </w:p>
    <w:p w:rsidR="00FC3CFF" w:rsidRDefault="00FC3CFF" w:rsidP="00E77C67">
      <w:pPr>
        <w:rPr>
          <w:b/>
          <w:bCs/>
        </w:rPr>
      </w:pPr>
    </w:p>
    <w:p w:rsidR="00E77C67" w:rsidRDefault="00E77C67" w:rsidP="00E77C67">
      <w:pPr>
        <w:rPr>
          <w:b/>
          <w:bCs/>
        </w:rPr>
      </w:pPr>
    </w:p>
    <w:p w:rsidR="00E77C67" w:rsidRDefault="00E77C67" w:rsidP="00E77C67">
      <w:pPr>
        <w:rPr>
          <w:b/>
          <w:bCs/>
        </w:rPr>
      </w:pPr>
    </w:p>
    <w:p w:rsidR="00E77C67" w:rsidRPr="00A4600A" w:rsidRDefault="00E77C67" w:rsidP="000921E2">
      <w:pPr>
        <w:pStyle w:val="ListParagraph"/>
        <w:numPr>
          <w:ilvl w:val="1"/>
          <w:numId w:val="28"/>
        </w:numPr>
        <w:spacing w:line="360" w:lineRule="auto"/>
        <w:ind w:left="426"/>
        <w:jc w:val="both"/>
        <w:rPr>
          <w:b/>
          <w:bCs/>
          <w:sz w:val="28"/>
          <w:szCs w:val="28"/>
        </w:rPr>
      </w:pPr>
      <w:r>
        <w:rPr>
          <w:b/>
          <w:bCs/>
          <w:sz w:val="28"/>
          <w:szCs w:val="28"/>
        </w:rPr>
        <w:lastRenderedPageBreak/>
        <w:t xml:space="preserve"> USECASE DIAGRAM</w:t>
      </w:r>
    </w:p>
    <w:p w:rsidR="00E77C67" w:rsidRDefault="00E77C67" w:rsidP="00E77C67">
      <w:pPr>
        <w:spacing w:line="360" w:lineRule="auto"/>
        <w:jc w:val="both"/>
        <w:rPr>
          <w:b/>
          <w:bCs/>
        </w:rPr>
      </w:pPr>
    </w:p>
    <w:p w:rsidR="00E77C67" w:rsidRDefault="00E77C67" w:rsidP="000921E2">
      <w:pPr>
        <w:spacing w:line="360" w:lineRule="auto"/>
        <w:ind w:firstLine="426"/>
        <w:jc w:val="both"/>
        <w:rPr>
          <w:b/>
          <w:bCs/>
        </w:rPr>
      </w:pPr>
      <w:r>
        <w:rPr>
          <w:noProof/>
          <w:lang w:val="en-IN" w:eastAsia="en-IN" w:bidi="gu-IN"/>
        </w:rPr>
        <w:drawing>
          <wp:inline distT="0" distB="0" distL="0" distR="0">
            <wp:extent cx="5486400" cy="7124700"/>
            <wp:effectExtent l="0" t="0" r="0" b="0"/>
            <wp:docPr id="9219" name="Picture 4" descr="C:\Users\Prashant\Desktop\Updated Diagrams\usecase diagram-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descr="C:\Users\Prashant\Desktop\Updated Diagrams\usecase diagram-persona.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7124700"/>
                    </a:xfrm>
                    <a:prstGeom prst="rect">
                      <a:avLst/>
                    </a:prstGeom>
                    <a:noFill/>
                    <a:ln>
                      <a:noFill/>
                    </a:ln>
                    <a:extLst/>
                  </pic:spPr>
                </pic:pic>
              </a:graphicData>
            </a:graphic>
          </wp:inline>
        </w:drawing>
      </w:r>
    </w:p>
    <w:p w:rsidR="00E77C67" w:rsidRDefault="00E77C67" w:rsidP="00E77C67">
      <w:pPr>
        <w:spacing w:line="360" w:lineRule="auto"/>
        <w:rPr>
          <w:b/>
          <w:bCs/>
          <w:sz w:val="28"/>
          <w:szCs w:val="28"/>
        </w:rPr>
      </w:pPr>
    </w:p>
    <w:p w:rsidR="00E0174D" w:rsidRDefault="00E0174D" w:rsidP="00E77C67">
      <w:pPr>
        <w:spacing w:line="360" w:lineRule="auto"/>
        <w:rPr>
          <w:b/>
          <w:bCs/>
          <w:sz w:val="28"/>
          <w:szCs w:val="28"/>
        </w:rPr>
      </w:pPr>
    </w:p>
    <w:p w:rsidR="00E0174D" w:rsidRDefault="00E0174D" w:rsidP="00E77C67">
      <w:pPr>
        <w:spacing w:line="360" w:lineRule="auto"/>
        <w:rPr>
          <w:b/>
          <w:bCs/>
          <w:sz w:val="28"/>
          <w:szCs w:val="28"/>
        </w:rPr>
      </w:pPr>
    </w:p>
    <w:p w:rsidR="00E0174D" w:rsidRDefault="00E0174D" w:rsidP="00E77C67">
      <w:pPr>
        <w:spacing w:line="360" w:lineRule="auto"/>
        <w:rPr>
          <w:b/>
          <w:bCs/>
          <w:sz w:val="28"/>
          <w:szCs w:val="28"/>
        </w:rPr>
      </w:pPr>
    </w:p>
    <w:p w:rsidR="00E77C67" w:rsidRDefault="00E77C67" w:rsidP="00E77C67">
      <w:pPr>
        <w:spacing w:line="360" w:lineRule="auto"/>
        <w:rPr>
          <w:b/>
          <w:bCs/>
          <w:sz w:val="28"/>
          <w:szCs w:val="28"/>
        </w:rPr>
      </w:pPr>
      <w:r>
        <w:rPr>
          <w:b/>
          <w:bCs/>
          <w:sz w:val="28"/>
          <w:szCs w:val="28"/>
        </w:rPr>
        <w:lastRenderedPageBreak/>
        <w:t>4.6 DATA MODELING:</w:t>
      </w:r>
    </w:p>
    <w:p w:rsidR="00E77C67" w:rsidRDefault="00E77C67" w:rsidP="00E13CD0">
      <w:pPr>
        <w:pStyle w:val="ListParagraph"/>
        <w:spacing w:line="360" w:lineRule="auto"/>
        <w:ind w:left="709"/>
        <w:rPr>
          <w:b/>
          <w:bCs/>
          <w:sz w:val="28"/>
          <w:szCs w:val="28"/>
        </w:rPr>
      </w:pPr>
      <w:r>
        <w:rPr>
          <w:b/>
          <w:bCs/>
          <w:sz w:val="28"/>
          <w:szCs w:val="28"/>
        </w:rPr>
        <w:t>4.6.1 Data Dictionary</w:t>
      </w:r>
    </w:p>
    <w:p w:rsidR="00E77C67" w:rsidRDefault="00E77C67" w:rsidP="00E13CD0">
      <w:pPr>
        <w:spacing w:line="360" w:lineRule="auto"/>
        <w:ind w:left="1418"/>
        <w:rPr>
          <w:b/>
          <w:bCs/>
        </w:rPr>
      </w:pPr>
      <w:r>
        <w:rPr>
          <w:b/>
          <w:bCs/>
        </w:rPr>
        <w:t>1. User</w:t>
      </w:r>
    </w:p>
    <w:p w:rsidR="00E77C67" w:rsidRPr="008A30B2" w:rsidRDefault="00E77C67" w:rsidP="00E77C67">
      <w:pPr>
        <w:rPr>
          <w:b/>
          <w:bCs/>
        </w:rPr>
      </w:pPr>
    </w:p>
    <w:tbl>
      <w:tblPr>
        <w:tblStyle w:val="TableGrid"/>
        <w:tblW w:w="0" w:type="auto"/>
        <w:tblInd w:w="1684" w:type="dxa"/>
        <w:tblLook w:val="04A0"/>
      </w:tblPr>
      <w:tblGrid>
        <w:gridCol w:w="2224"/>
        <w:gridCol w:w="2257"/>
        <w:gridCol w:w="1885"/>
      </w:tblGrid>
      <w:tr w:rsidR="00E77C67" w:rsidTr="00E13CD0">
        <w:trPr>
          <w:trHeight w:val="252"/>
        </w:trPr>
        <w:tc>
          <w:tcPr>
            <w:tcW w:w="2224" w:type="dxa"/>
          </w:tcPr>
          <w:p w:rsidR="00E77C67" w:rsidRPr="00E63850" w:rsidRDefault="00E77C67" w:rsidP="00AC0F77">
            <w:pPr>
              <w:rPr>
                <w:b/>
                <w:bCs/>
              </w:rPr>
            </w:pPr>
            <w:r>
              <w:rPr>
                <w:b/>
                <w:bCs/>
              </w:rPr>
              <w:t>Field Name</w:t>
            </w:r>
          </w:p>
        </w:tc>
        <w:tc>
          <w:tcPr>
            <w:tcW w:w="2257" w:type="dxa"/>
          </w:tcPr>
          <w:p w:rsidR="00E77C67" w:rsidRPr="00E63850" w:rsidRDefault="00E77C67" w:rsidP="00AC0F77">
            <w:pPr>
              <w:rPr>
                <w:b/>
                <w:bCs/>
              </w:rPr>
            </w:pPr>
            <w:r>
              <w:rPr>
                <w:b/>
                <w:bCs/>
              </w:rPr>
              <w:t>Data Type</w:t>
            </w:r>
          </w:p>
        </w:tc>
        <w:tc>
          <w:tcPr>
            <w:tcW w:w="1885" w:type="dxa"/>
          </w:tcPr>
          <w:p w:rsidR="00E77C67" w:rsidRPr="00E63850" w:rsidRDefault="00E77C67" w:rsidP="00AC0F77">
            <w:pPr>
              <w:rPr>
                <w:b/>
                <w:bCs/>
              </w:rPr>
            </w:pPr>
            <w:r>
              <w:rPr>
                <w:b/>
                <w:bCs/>
              </w:rPr>
              <w:t>Allow Null</w:t>
            </w:r>
          </w:p>
        </w:tc>
      </w:tr>
      <w:tr w:rsidR="00E77C67" w:rsidTr="00E13CD0">
        <w:trPr>
          <w:trHeight w:val="252"/>
        </w:trPr>
        <w:tc>
          <w:tcPr>
            <w:tcW w:w="2224" w:type="dxa"/>
          </w:tcPr>
          <w:p w:rsidR="00E77C67" w:rsidRPr="00E63850" w:rsidRDefault="00E77C67" w:rsidP="00AC0F77">
            <w:proofErr w:type="spellStart"/>
            <w:r>
              <w:t>UserId</w:t>
            </w:r>
            <w:proofErr w:type="spellEnd"/>
          </w:p>
        </w:tc>
        <w:tc>
          <w:tcPr>
            <w:tcW w:w="2257" w:type="dxa"/>
          </w:tcPr>
          <w:p w:rsidR="00E77C67" w:rsidRDefault="00E77C67" w:rsidP="00AC0F77">
            <w:proofErr w:type="spellStart"/>
            <w:r w:rsidRPr="00E63850">
              <w:t>Bigint</w:t>
            </w:r>
            <w:proofErr w:type="spellEnd"/>
          </w:p>
        </w:tc>
        <w:tc>
          <w:tcPr>
            <w:tcW w:w="1885" w:type="dxa"/>
          </w:tcPr>
          <w:p w:rsidR="00E77C67" w:rsidRDefault="00E77C67" w:rsidP="00AC0F77">
            <w:r>
              <w:t>NO</w:t>
            </w:r>
          </w:p>
        </w:tc>
      </w:tr>
      <w:tr w:rsidR="00E77C67" w:rsidTr="00E13CD0">
        <w:trPr>
          <w:trHeight w:val="252"/>
        </w:trPr>
        <w:tc>
          <w:tcPr>
            <w:tcW w:w="2224" w:type="dxa"/>
          </w:tcPr>
          <w:p w:rsidR="00E77C67" w:rsidRDefault="00E77C67" w:rsidP="00AC0F77">
            <w:r>
              <w:t>Username</w:t>
            </w:r>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Password</w:t>
            </w:r>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proofErr w:type="spellStart"/>
            <w:r>
              <w:t>FirstName</w:t>
            </w:r>
            <w:proofErr w:type="spellEnd"/>
          </w:p>
        </w:tc>
        <w:tc>
          <w:tcPr>
            <w:tcW w:w="2257" w:type="dxa"/>
          </w:tcPr>
          <w:p w:rsidR="00E77C67" w:rsidRDefault="00E77C67" w:rsidP="00AC0F77">
            <w:proofErr w:type="spellStart"/>
            <w:r w:rsidRPr="00E63850">
              <w:t>varchar</w:t>
            </w:r>
            <w:proofErr w:type="spellEnd"/>
            <w:r w:rsidRPr="00E63850">
              <w:t>(100)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proofErr w:type="spellStart"/>
            <w:r>
              <w:t>LastName</w:t>
            </w:r>
            <w:proofErr w:type="spellEnd"/>
          </w:p>
        </w:tc>
        <w:tc>
          <w:tcPr>
            <w:tcW w:w="2257" w:type="dxa"/>
          </w:tcPr>
          <w:p w:rsidR="00E77C67" w:rsidRDefault="00E77C67" w:rsidP="00AC0F77">
            <w:proofErr w:type="spellStart"/>
            <w:r w:rsidRPr="00E63850">
              <w:t>varchar</w:t>
            </w:r>
            <w:proofErr w:type="spellEnd"/>
            <w:r w:rsidRPr="00E63850">
              <w:t>(100)</w:t>
            </w:r>
          </w:p>
        </w:tc>
        <w:tc>
          <w:tcPr>
            <w:tcW w:w="1885" w:type="dxa"/>
          </w:tcPr>
          <w:p w:rsidR="00E77C67" w:rsidRDefault="00E77C67" w:rsidP="00AC0F77">
            <w:r>
              <w:t>Yes</w:t>
            </w:r>
          </w:p>
        </w:tc>
      </w:tr>
      <w:tr w:rsidR="00E77C67" w:rsidTr="00E13CD0">
        <w:trPr>
          <w:trHeight w:val="242"/>
        </w:trPr>
        <w:tc>
          <w:tcPr>
            <w:tcW w:w="2224" w:type="dxa"/>
          </w:tcPr>
          <w:p w:rsidR="00E77C67" w:rsidRDefault="00E77C67" w:rsidP="00AC0F77">
            <w:proofErr w:type="spellStart"/>
            <w:r>
              <w:t>BirthDay</w:t>
            </w:r>
            <w:proofErr w:type="spellEnd"/>
          </w:p>
        </w:tc>
        <w:tc>
          <w:tcPr>
            <w:tcW w:w="2257" w:type="dxa"/>
          </w:tcPr>
          <w:p w:rsidR="00E77C67" w:rsidRDefault="00E77C67" w:rsidP="00AC0F77">
            <w:proofErr w:type="spellStart"/>
            <w:r w:rsidRPr="00E63850">
              <w:t>varchar</w:t>
            </w:r>
            <w:proofErr w:type="spellEnd"/>
            <w:r w:rsidRPr="00E63850">
              <w:t>(50)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Gender</w:t>
            </w:r>
          </w:p>
        </w:tc>
        <w:tc>
          <w:tcPr>
            <w:tcW w:w="2257" w:type="dxa"/>
          </w:tcPr>
          <w:p w:rsidR="00E77C67" w:rsidRDefault="00E77C67" w:rsidP="00AC0F77">
            <w:proofErr w:type="spellStart"/>
            <w:r>
              <w:t>varchar</w:t>
            </w:r>
            <w:proofErr w:type="spellEnd"/>
            <w:r>
              <w:t>(10</w:t>
            </w:r>
            <w:r w:rsidRPr="00E63850">
              <w:t>)</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Relationship</w:t>
            </w:r>
          </w:p>
        </w:tc>
        <w:tc>
          <w:tcPr>
            <w:tcW w:w="2257" w:type="dxa"/>
          </w:tcPr>
          <w:p w:rsidR="00E77C67" w:rsidRDefault="00E77C67" w:rsidP="00AC0F77">
            <w:proofErr w:type="spellStart"/>
            <w:r w:rsidRPr="00E63850">
              <w:t>varchar</w:t>
            </w:r>
            <w:proofErr w:type="spellEnd"/>
            <w:r w:rsidRPr="00E63850">
              <w:t>(50)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 xml:space="preserve">City </w:t>
            </w:r>
          </w:p>
        </w:tc>
        <w:tc>
          <w:tcPr>
            <w:tcW w:w="2257" w:type="dxa"/>
          </w:tcPr>
          <w:p w:rsidR="00E77C67" w:rsidRDefault="00E77C67" w:rsidP="00AC0F77">
            <w:proofErr w:type="spellStart"/>
            <w:r w:rsidRPr="00E63850">
              <w:t>varchar</w:t>
            </w:r>
            <w:proofErr w:type="spellEnd"/>
            <w:r w:rsidRPr="00E63850">
              <w:t>(100)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State</w:t>
            </w:r>
          </w:p>
        </w:tc>
        <w:tc>
          <w:tcPr>
            <w:tcW w:w="2257" w:type="dxa"/>
          </w:tcPr>
          <w:p w:rsidR="00E77C67" w:rsidRDefault="00E77C67" w:rsidP="00AC0F77">
            <w:proofErr w:type="spellStart"/>
            <w:r w:rsidRPr="00E63850">
              <w:t>varchar</w:t>
            </w:r>
            <w:proofErr w:type="spellEnd"/>
            <w:r w:rsidRPr="00E63850">
              <w:t>(100)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Country</w:t>
            </w:r>
          </w:p>
        </w:tc>
        <w:tc>
          <w:tcPr>
            <w:tcW w:w="2257" w:type="dxa"/>
          </w:tcPr>
          <w:p w:rsidR="00E77C67" w:rsidRDefault="00E77C67" w:rsidP="00AC0F77">
            <w:proofErr w:type="spellStart"/>
            <w:r w:rsidRPr="00E63850">
              <w:t>varchar</w:t>
            </w:r>
            <w:proofErr w:type="spellEnd"/>
            <w:r w:rsidRPr="00E63850">
              <w:t>(100)</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Like</w:t>
            </w:r>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Hates</w:t>
            </w:r>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proofErr w:type="spellStart"/>
            <w:r>
              <w:t>WishOfLike</w:t>
            </w:r>
            <w:proofErr w:type="spellEnd"/>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r>
              <w:t>Tagline</w:t>
            </w:r>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proofErr w:type="spellStart"/>
            <w:r>
              <w:t>ProfilePicture</w:t>
            </w:r>
            <w:proofErr w:type="spellEnd"/>
          </w:p>
        </w:tc>
        <w:tc>
          <w:tcPr>
            <w:tcW w:w="2257" w:type="dxa"/>
          </w:tcPr>
          <w:p w:rsidR="00E77C67" w:rsidRDefault="00E77C67" w:rsidP="00AC0F77">
            <w:proofErr w:type="spellStart"/>
            <w:r w:rsidRPr="00E63850">
              <w:t>varchar</w:t>
            </w:r>
            <w:proofErr w:type="spellEnd"/>
            <w:r w:rsidRPr="00E63850">
              <w:t>(MAX)</w:t>
            </w:r>
          </w:p>
        </w:tc>
        <w:tc>
          <w:tcPr>
            <w:tcW w:w="1885" w:type="dxa"/>
          </w:tcPr>
          <w:p w:rsidR="00E77C67" w:rsidRDefault="00E77C67" w:rsidP="00AC0F77">
            <w:r>
              <w:t>Yes</w:t>
            </w:r>
          </w:p>
        </w:tc>
      </w:tr>
      <w:tr w:rsidR="00E77C67" w:rsidTr="00E13CD0">
        <w:trPr>
          <w:trHeight w:val="252"/>
        </w:trPr>
        <w:tc>
          <w:tcPr>
            <w:tcW w:w="2224" w:type="dxa"/>
          </w:tcPr>
          <w:p w:rsidR="00E77C67" w:rsidRDefault="00E77C67" w:rsidP="00AC0F77">
            <w:proofErr w:type="spellStart"/>
            <w:r>
              <w:t>IsActive</w:t>
            </w:r>
            <w:proofErr w:type="spellEnd"/>
          </w:p>
        </w:tc>
        <w:tc>
          <w:tcPr>
            <w:tcW w:w="2257" w:type="dxa"/>
          </w:tcPr>
          <w:p w:rsidR="00E77C67" w:rsidRDefault="00E77C67" w:rsidP="00AC0F77">
            <w:r w:rsidRPr="00E63850">
              <w:t>Bit</w:t>
            </w:r>
          </w:p>
        </w:tc>
        <w:tc>
          <w:tcPr>
            <w:tcW w:w="1885" w:type="dxa"/>
          </w:tcPr>
          <w:p w:rsidR="00E77C67" w:rsidRDefault="00E77C67" w:rsidP="00AC0F77">
            <w:r>
              <w:t>Yes</w:t>
            </w:r>
          </w:p>
        </w:tc>
      </w:tr>
      <w:tr w:rsidR="00E77C67" w:rsidTr="00E13CD0">
        <w:trPr>
          <w:trHeight w:val="242"/>
        </w:trPr>
        <w:tc>
          <w:tcPr>
            <w:tcW w:w="2224" w:type="dxa"/>
          </w:tcPr>
          <w:p w:rsidR="00E77C67" w:rsidRDefault="00E77C67" w:rsidP="00AC0F77">
            <w:proofErr w:type="spellStart"/>
            <w:r>
              <w:t>VisitedWelcome</w:t>
            </w:r>
            <w:proofErr w:type="spellEnd"/>
          </w:p>
        </w:tc>
        <w:tc>
          <w:tcPr>
            <w:tcW w:w="2257" w:type="dxa"/>
          </w:tcPr>
          <w:p w:rsidR="00E77C67" w:rsidRDefault="00E77C67" w:rsidP="00AC0F77">
            <w:r w:rsidRPr="00E63850">
              <w:t>Bit</w:t>
            </w:r>
          </w:p>
        </w:tc>
        <w:tc>
          <w:tcPr>
            <w:tcW w:w="1885" w:type="dxa"/>
          </w:tcPr>
          <w:p w:rsidR="00E77C67" w:rsidRDefault="00E77C67" w:rsidP="00AC0F77">
            <w:r>
              <w:t>Yes</w:t>
            </w:r>
          </w:p>
        </w:tc>
      </w:tr>
      <w:tr w:rsidR="00E77C67" w:rsidTr="00E13CD0">
        <w:trPr>
          <w:trHeight w:val="262"/>
        </w:trPr>
        <w:tc>
          <w:tcPr>
            <w:tcW w:w="2224" w:type="dxa"/>
          </w:tcPr>
          <w:p w:rsidR="00E77C67" w:rsidRPr="00E63850" w:rsidRDefault="00E77C67" w:rsidP="00AC0F77">
            <w:proofErr w:type="spellStart"/>
            <w:r w:rsidRPr="00E63850">
              <w:t>DateOfRegister</w:t>
            </w:r>
            <w:proofErr w:type="spellEnd"/>
          </w:p>
        </w:tc>
        <w:tc>
          <w:tcPr>
            <w:tcW w:w="2257" w:type="dxa"/>
          </w:tcPr>
          <w:p w:rsidR="00E77C67" w:rsidRDefault="00E77C67" w:rsidP="00AC0F77">
            <w:proofErr w:type="spellStart"/>
            <w:r w:rsidRPr="00E63850">
              <w:t>varchar</w:t>
            </w:r>
            <w:proofErr w:type="spellEnd"/>
            <w:r w:rsidRPr="00E63850">
              <w:t>(50)</w:t>
            </w:r>
          </w:p>
        </w:tc>
        <w:tc>
          <w:tcPr>
            <w:tcW w:w="1885" w:type="dxa"/>
          </w:tcPr>
          <w:p w:rsidR="00E77C67" w:rsidRDefault="00E77C67" w:rsidP="00AC0F77">
            <w:r>
              <w:t>Yes</w:t>
            </w:r>
          </w:p>
        </w:tc>
      </w:tr>
      <w:tr w:rsidR="00E77C67" w:rsidTr="00E13CD0">
        <w:trPr>
          <w:trHeight w:val="262"/>
        </w:trPr>
        <w:tc>
          <w:tcPr>
            <w:tcW w:w="2224" w:type="dxa"/>
          </w:tcPr>
          <w:p w:rsidR="00E77C67" w:rsidRDefault="00E77C67" w:rsidP="00AC0F77">
            <w:proofErr w:type="spellStart"/>
            <w:r w:rsidRPr="00E63850">
              <w:t>LastLoginDate</w:t>
            </w:r>
            <w:proofErr w:type="spellEnd"/>
          </w:p>
        </w:tc>
        <w:tc>
          <w:tcPr>
            <w:tcW w:w="2257" w:type="dxa"/>
          </w:tcPr>
          <w:p w:rsidR="00E77C67" w:rsidRDefault="00E77C67" w:rsidP="00AC0F77">
            <w:proofErr w:type="spellStart"/>
            <w:r w:rsidRPr="00E63850">
              <w:t>varchar</w:t>
            </w:r>
            <w:proofErr w:type="spellEnd"/>
            <w:r w:rsidRPr="00E63850">
              <w:t>(50)</w:t>
            </w:r>
          </w:p>
        </w:tc>
        <w:tc>
          <w:tcPr>
            <w:tcW w:w="1885" w:type="dxa"/>
          </w:tcPr>
          <w:p w:rsidR="00E77C67" w:rsidRDefault="00E77C67" w:rsidP="00AC0F77">
            <w:r>
              <w:t>Yes</w:t>
            </w:r>
          </w:p>
        </w:tc>
      </w:tr>
    </w:tbl>
    <w:p w:rsidR="00E77C67" w:rsidRDefault="00E77C67" w:rsidP="00E77C67">
      <w:pPr>
        <w:rPr>
          <w:b/>
          <w:bCs/>
        </w:rPr>
      </w:pPr>
    </w:p>
    <w:p w:rsidR="00D572E4" w:rsidRDefault="00D572E4" w:rsidP="00E77C67">
      <w:pPr>
        <w:rPr>
          <w:b/>
          <w:bCs/>
        </w:rPr>
      </w:pPr>
    </w:p>
    <w:p w:rsidR="00E77C67" w:rsidRDefault="00E77C67" w:rsidP="00E77C67">
      <w:pPr>
        <w:rPr>
          <w:b/>
          <w:bCs/>
        </w:rPr>
      </w:pPr>
    </w:p>
    <w:p w:rsidR="00E77C67" w:rsidRDefault="00E77C67" w:rsidP="00E77C67">
      <w:pPr>
        <w:rPr>
          <w:b/>
          <w:bCs/>
        </w:rPr>
      </w:pPr>
    </w:p>
    <w:p w:rsidR="00E77C67" w:rsidRPr="00AE0593" w:rsidRDefault="00E77C67" w:rsidP="00E13CD0">
      <w:pPr>
        <w:pStyle w:val="ListParagraph"/>
        <w:numPr>
          <w:ilvl w:val="0"/>
          <w:numId w:val="6"/>
        </w:numPr>
        <w:tabs>
          <w:tab w:val="clear" w:pos="720"/>
          <w:tab w:val="num" w:pos="0"/>
        </w:tabs>
        <w:spacing w:line="360" w:lineRule="auto"/>
        <w:ind w:left="1276"/>
        <w:rPr>
          <w:b/>
          <w:bCs/>
        </w:rPr>
      </w:pPr>
      <w:r w:rsidRPr="00AE0593">
        <w:rPr>
          <w:b/>
          <w:bCs/>
        </w:rPr>
        <w:t>Block Id</w:t>
      </w:r>
    </w:p>
    <w:p w:rsidR="00E77C67" w:rsidRDefault="00E77C67" w:rsidP="00E77C67">
      <w:pPr>
        <w:rPr>
          <w:b/>
          <w:bCs/>
        </w:rPr>
      </w:pPr>
    </w:p>
    <w:tbl>
      <w:tblPr>
        <w:tblStyle w:val="TableGrid"/>
        <w:tblW w:w="0" w:type="auto"/>
        <w:tblInd w:w="1624" w:type="dxa"/>
        <w:tblLook w:val="04A0"/>
      </w:tblPr>
      <w:tblGrid>
        <w:gridCol w:w="2235"/>
        <w:gridCol w:w="2268"/>
        <w:gridCol w:w="1842"/>
      </w:tblGrid>
      <w:tr w:rsidR="00E77C67" w:rsidTr="00E13CD0">
        <w:tc>
          <w:tcPr>
            <w:tcW w:w="2235" w:type="dxa"/>
          </w:tcPr>
          <w:p w:rsidR="00E77C67" w:rsidRPr="008A30B2" w:rsidRDefault="00E77C67" w:rsidP="00AC0F77">
            <w:pPr>
              <w:rPr>
                <w:b/>
                <w:bCs/>
              </w:rPr>
            </w:pPr>
            <w:r>
              <w:rPr>
                <w:b/>
                <w:bCs/>
              </w:rPr>
              <w:t>Field Name</w:t>
            </w:r>
          </w:p>
        </w:tc>
        <w:tc>
          <w:tcPr>
            <w:tcW w:w="2268" w:type="dxa"/>
          </w:tcPr>
          <w:p w:rsidR="00E77C67" w:rsidRDefault="00E77C67" w:rsidP="00AC0F77">
            <w:pPr>
              <w:rPr>
                <w:b/>
                <w:bCs/>
              </w:rPr>
            </w:pPr>
            <w:r>
              <w:rPr>
                <w:b/>
                <w:bCs/>
              </w:rPr>
              <w:t>Data Type</w:t>
            </w:r>
          </w:p>
        </w:tc>
        <w:tc>
          <w:tcPr>
            <w:tcW w:w="1842" w:type="dxa"/>
          </w:tcPr>
          <w:p w:rsidR="00E77C67" w:rsidRDefault="00E77C67" w:rsidP="00AC0F77">
            <w:pPr>
              <w:rPr>
                <w:b/>
                <w:bCs/>
              </w:rPr>
            </w:pPr>
            <w:r>
              <w:rPr>
                <w:b/>
                <w:bCs/>
              </w:rPr>
              <w:t>Allow Null</w:t>
            </w:r>
          </w:p>
        </w:tc>
      </w:tr>
      <w:tr w:rsidR="00E77C67" w:rsidTr="00E13CD0">
        <w:tc>
          <w:tcPr>
            <w:tcW w:w="2235" w:type="dxa"/>
          </w:tcPr>
          <w:p w:rsidR="00E77C67" w:rsidRPr="008A30B2" w:rsidRDefault="00E77C67" w:rsidP="00AC0F77">
            <w:proofErr w:type="spellStart"/>
            <w:r w:rsidRPr="008A30B2">
              <w:t>BlockedMainID</w:t>
            </w:r>
            <w:proofErr w:type="spellEnd"/>
          </w:p>
        </w:tc>
        <w:tc>
          <w:tcPr>
            <w:tcW w:w="2268" w:type="dxa"/>
          </w:tcPr>
          <w:p w:rsidR="00E77C67" w:rsidRPr="008A30B2" w:rsidRDefault="00E77C67" w:rsidP="00AC0F77">
            <w:proofErr w:type="spellStart"/>
            <w:r>
              <w:t>varchar</w:t>
            </w:r>
            <w:proofErr w:type="spellEnd"/>
            <w:r>
              <w:t>(10</w:t>
            </w:r>
            <w:r w:rsidRPr="008A30B2">
              <w:t>0)</w:t>
            </w:r>
          </w:p>
        </w:tc>
        <w:tc>
          <w:tcPr>
            <w:tcW w:w="1842" w:type="dxa"/>
          </w:tcPr>
          <w:p w:rsidR="00E77C67" w:rsidRPr="008A30B2" w:rsidRDefault="00E77C67" w:rsidP="00AC0F77">
            <w:r>
              <w:t>Yes</w:t>
            </w:r>
          </w:p>
        </w:tc>
      </w:tr>
      <w:tr w:rsidR="00E77C67" w:rsidTr="00E13CD0">
        <w:tc>
          <w:tcPr>
            <w:tcW w:w="2235" w:type="dxa"/>
          </w:tcPr>
          <w:p w:rsidR="00E77C67" w:rsidRPr="008A30B2" w:rsidRDefault="00E77C67" w:rsidP="00AC0F77">
            <w:r w:rsidRPr="008A30B2">
              <w:t>Date</w:t>
            </w:r>
          </w:p>
        </w:tc>
        <w:tc>
          <w:tcPr>
            <w:tcW w:w="2268" w:type="dxa"/>
          </w:tcPr>
          <w:p w:rsidR="00E77C67" w:rsidRPr="008A30B2" w:rsidRDefault="00E77C67" w:rsidP="00AC0F77">
            <w:proofErr w:type="spellStart"/>
            <w:r w:rsidRPr="008A30B2">
              <w:t>varchar</w:t>
            </w:r>
            <w:proofErr w:type="spellEnd"/>
            <w:r w:rsidRPr="008A30B2">
              <w:t>(50)</w:t>
            </w:r>
          </w:p>
        </w:tc>
        <w:tc>
          <w:tcPr>
            <w:tcW w:w="1842" w:type="dxa"/>
          </w:tcPr>
          <w:p w:rsidR="00E77C67" w:rsidRPr="008A30B2" w:rsidRDefault="00E77C67" w:rsidP="00AC0F77">
            <w:r>
              <w:t>Yes</w:t>
            </w:r>
          </w:p>
        </w:tc>
      </w:tr>
    </w:tbl>
    <w:p w:rsidR="00E77C67" w:rsidRDefault="00E77C67" w:rsidP="00E77C67">
      <w:pPr>
        <w:rPr>
          <w:b/>
          <w:bCs/>
        </w:rPr>
      </w:pPr>
    </w:p>
    <w:p w:rsidR="00E77C67" w:rsidRDefault="00E77C67" w:rsidP="00E77C67">
      <w:pPr>
        <w:rPr>
          <w:b/>
          <w:bCs/>
        </w:rPr>
      </w:pPr>
    </w:p>
    <w:p w:rsidR="00E77C67" w:rsidRDefault="00E77C67" w:rsidP="00E77C67">
      <w:pPr>
        <w:rPr>
          <w:b/>
          <w:bCs/>
        </w:rPr>
      </w:pPr>
    </w:p>
    <w:p w:rsidR="00D572E4" w:rsidRDefault="00D572E4" w:rsidP="00E77C67">
      <w:pPr>
        <w:rPr>
          <w:b/>
          <w:bCs/>
        </w:rPr>
      </w:pPr>
    </w:p>
    <w:p w:rsidR="00D572E4" w:rsidRDefault="00D572E4" w:rsidP="00E77C67">
      <w:pPr>
        <w:rPr>
          <w:b/>
          <w:bCs/>
        </w:rPr>
      </w:pPr>
    </w:p>
    <w:p w:rsidR="00E77C67" w:rsidRDefault="00E77C67" w:rsidP="00CF5E78">
      <w:pPr>
        <w:pStyle w:val="ListParagraph"/>
        <w:numPr>
          <w:ilvl w:val="0"/>
          <w:numId w:val="6"/>
        </w:numPr>
        <w:tabs>
          <w:tab w:val="clear" w:pos="720"/>
          <w:tab w:val="num" w:pos="0"/>
        </w:tabs>
        <w:ind w:left="1276"/>
        <w:rPr>
          <w:b/>
          <w:bCs/>
        </w:rPr>
      </w:pPr>
      <w:r>
        <w:rPr>
          <w:b/>
          <w:bCs/>
        </w:rPr>
        <w:t>Quick Announce</w:t>
      </w:r>
    </w:p>
    <w:p w:rsidR="00E77C67" w:rsidRDefault="00E77C67" w:rsidP="00E77C67">
      <w:pPr>
        <w:rPr>
          <w:b/>
          <w:bCs/>
        </w:rPr>
      </w:pPr>
    </w:p>
    <w:p w:rsidR="00E77C67" w:rsidRDefault="00E77C67" w:rsidP="00E77C67">
      <w:pPr>
        <w:rPr>
          <w:b/>
          <w:bCs/>
        </w:rPr>
      </w:pPr>
    </w:p>
    <w:tbl>
      <w:tblPr>
        <w:tblStyle w:val="TableGrid"/>
        <w:tblW w:w="0" w:type="auto"/>
        <w:tblInd w:w="1549" w:type="dxa"/>
        <w:tblLook w:val="04A0"/>
      </w:tblPr>
      <w:tblGrid>
        <w:gridCol w:w="2235"/>
        <w:gridCol w:w="2268"/>
        <w:gridCol w:w="1842"/>
      </w:tblGrid>
      <w:tr w:rsidR="00E77C67" w:rsidTr="00CF5E78">
        <w:tc>
          <w:tcPr>
            <w:tcW w:w="2235" w:type="dxa"/>
          </w:tcPr>
          <w:p w:rsidR="00E77C67" w:rsidRPr="008A30B2" w:rsidRDefault="00E77C67" w:rsidP="00AC0F77">
            <w:pPr>
              <w:rPr>
                <w:b/>
                <w:bCs/>
              </w:rPr>
            </w:pPr>
            <w:r>
              <w:rPr>
                <w:b/>
                <w:bCs/>
              </w:rPr>
              <w:t>Field Name</w:t>
            </w:r>
          </w:p>
        </w:tc>
        <w:tc>
          <w:tcPr>
            <w:tcW w:w="2268" w:type="dxa"/>
          </w:tcPr>
          <w:p w:rsidR="00E77C67" w:rsidRPr="008A30B2" w:rsidRDefault="00E77C67" w:rsidP="00AC0F77">
            <w:pPr>
              <w:rPr>
                <w:b/>
                <w:bCs/>
              </w:rPr>
            </w:pPr>
            <w:r>
              <w:rPr>
                <w:b/>
                <w:bCs/>
              </w:rPr>
              <w:t>Data Type</w:t>
            </w:r>
          </w:p>
        </w:tc>
        <w:tc>
          <w:tcPr>
            <w:tcW w:w="1842" w:type="dxa"/>
          </w:tcPr>
          <w:p w:rsidR="00E77C67" w:rsidRPr="008A30B2" w:rsidRDefault="00E77C67" w:rsidP="00AC0F77">
            <w:pPr>
              <w:rPr>
                <w:b/>
                <w:bCs/>
              </w:rPr>
            </w:pPr>
            <w:r>
              <w:rPr>
                <w:b/>
                <w:bCs/>
              </w:rPr>
              <w:t>Allow Null</w:t>
            </w:r>
          </w:p>
        </w:tc>
      </w:tr>
      <w:tr w:rsidR="00E77C67" w:rsidTr="00CF5E78">
        <w:tc>
          <w:tcPr>
            <w:tcW w:w="2235" w:type="dxa"/>
          </w:tcPr>
          <w:p w:rsidR="00E77C67" w:rsidRDefault="00E77C67" w:rsidP="00AC0F77">
            <w:proofErr w:type="spellStart"/>
            <w:r w:rsidRPr="008A30B2">
              <w:t>AnnID</w:t>
            </w:r>
            <w:proofErr w:type="spellEnd"/>
          </w:p>
        </w:tc>
        <w:tc>
          <w:tcPr>
            <w:tcW w:w="2268" w:type="dxa"/>
          </w:tcPr>
          <w:p w:rsidR="00E77C67" w:rsidRDefault="00E77C67" w:rsidP="00AC0F77">
            <w:proofErr w:type="spellStart"/>
            <w:r w:rsidRPr="008A30B2">
              <w:t>Bigint</w:t>
            </w:r>
            <w:proofErr w:type="spellEnd"/>
          </w:p>
        </w:tc>
        <w:tc>
          <w:tcPr>
            <w:tcW w:w="1842" w:type="dxa"/>
          </w:tcPr>
          <w:p w:rsidR="00E77C67" w:rsidRDefault="00E77C67" w:rsidP="00AC0F77">
            <w:r>
              <w:t>No</w:t>
            </w:r>
          </w:p>
        </w:tc>
      </w:tr>
      <w:tr w:rsidR="00E77C67" w:rsidTr="00CF5E78">
        <w:tc>
          <w:tcPr>
            <w:tcW w:w="2235" w:type="dxa"/>
          </w:tcPr>
          <w:p w:rsidR="00E77C67" w:rsidRDefault="00E77C67" w:rsidP="00AC0F77">
            <w:proofErr w:type="spellStart"/>
            <w:r w:rsidRPr="008A30B2">
              <w:t>UserID</w:t>
            </w:r>
            <w:proofErr w:type="spellEnd"/>
          </w:p>
        </w:tc>
        <w:tc>
          <w:tcPr>
            <w:tcW w:w="2268" w:type="dxa"/>
          </w:tcPr>
          <w:p w:rsidR="00E77C67" w:rsidRDefault="00E77C67" w:rsidP="00AC0F77">
            <w:proofErr w:type="spellStart"/>
            <w:r w:rsidRPr="008A30B2">
              <w:t>Bigint</w:t>
            </w:r>
            <w:proofErr w:type="spellEnd"/>
          </w:p>
        </w:tc>
        <w:tc>
          <w:tcPr>
            <w:tcW w:w="1842" w:type="dxa"/>
          </w:tcPr>
          <w:p w:rsidR="00E77C67" w:rsidRDefault="00E77C67" w:rsidP="00AC0F77">
            <w:r>
              <w:t>No</w:t>
            </w:r>
          </w:p>
        </w:tc>
      </w:tr>
      <w:tr w:rsidR="00E77C67" w:rsidTr="00CF5E78">
        <w:tc>
          <w:tcPr>
            <w:tcW w:w="2235" w:type="dxa"/>
          </w:tcPr>
          <w:p w:rsidR="00E77C67" w:rsidRDefault="00E77C67" w:rsidP="00AC0F77">
            <w:r w:rsidRPr="008A30B2">
              <w:t>Title</w:t>
            </w:r>
          </w:p>
        </w:tc>
        <w:tc>
          <w:tcPr>
            <w:tcW w:w="2268" w:type="dxa"/>
          </w:tcPr>
          <w:p w:rsidR="00E77C67" w:rsidRDefault="00E77C67" w:rsidP="00AC0F77">
            <w:proofErr w:type="spellStart"/>
            <w:r w:rsidRPr="008A30B2">
              <w:t>varchar</w:t>
            </w:r>
            <w:proofErr w:type="spellEnd"/>
            <w:r w:rsidRPr="008A30B2">
              <w:t>(MAX)</w:t>
            </w:r>
          </w:p>
        </w:tc>
        <w:tc>
          <w:tcPr>
            <w:tcW w:w="1842" w:type="dxa"/>
          </w:tcPr>
          <w:p w:rsidR="00E77C67" w:rsidRDefault="00E77C67" w:rsidP="00AC0F77">
            <w:r>
              <w:t>Yes</w:t>
            </w:r>
          </w:p>
        </w:tc>
      </w:tr>
      <w:tr w:rsidR="00E77C67" w:rsidTr="00CF5E78">
        <w:tc>
          <w:tcPr>
            <w:tcW w:w="2235" w:type="dxa"/>
          </w:tcPr>
          <w:p w:rsidR="00E77C67" w:rsidRDefault="00E77C67" w:rsidP="00AC0F77">
            <w:r w:rsidRPr="008A30B2">
              <w:t>Post</w:t>
            </w:r>
          </w:p>
        </w:tc>
        <w:tc>
          <w:tcPr>
            <w:tcW w:w="2268" w:type="dxa"/>
          </w:tcPr>
          <w:p w:rsidR="00E77C67" w:rsidRDefault="00E77C67" w:rsidP="00AC0F77">
            <w:proofErr w:type="spellStart"/>
            <w:r w:rsidRPr="008A30B2">
              <w:t>varchar</w:t>
            </w:r>
            <w:proofErr w:type="spellEnd"/>
            <w:r w:rsidRPr="008A30B2">
              <w:t>(MAX)</w:t>
            </w:r>
          </w:p>
        </w:tc>
        <w:tc>
          <w:tcPr>
            <w:tcW w:w="1842" w:type="dxa"/>
          </w:tcPr>
          <w:p w:rsidR="00E77C67" w:rsidRDefault="00E77C67" w:rsidP="00AC0F77">
            <w:r>
              <w:t>Yes</w:t>
            </w:r>
          </w:p>
        </w:tc>
      </w:tr>
      <w:tr w:rsidR="00E77C67" w:rsidTr="00CF5E78">
        <w:tc>
          <w:tcPr>
            <w:tcW w:w="2235" w:type="dxa"/>
          </w:tcPr>
          <w:p w:rsidR="00E77C67" w:rsidRDefault="00E77C67" w:rsidP="00AC0F77">
            <w:r w:rsidRPr="008A30B2">
              <w:t>Time</w:t>
            </w:r>
          </w:p>
        </w:tc>
        <w:tc>
          <w:tcPr>
            <w:tcW w:w="2268" w:type="dxa"/>
          </w:tcPr>
          <w:p w:rsidR="00E77C67" w:rsidRDefault="00E77C67" w:rsidP="00AC0F77">
            <w:proofErr w:type="spellStart"/>
            <w:r w:rsidRPr="008A30B2">
              <w:t>varchar</w:t>
            </w:r>
            <w:proofErr w:type="spellEnd"/>
            <w:r w:rsidRPr="008A30B2">
              <w:t>(MAX)</w:t>
            </w:r>
          </w:p>
        </w:tc>
        <w:tc>
          <w:tcPr>
            <w:tcW w:w="1842" w:type="dxa"/>
          </w:tcPr>
          <w:p w:rsidR="00E77C67" w:rsidRDefault="00E77C67" w:rsidP="00AC0F77">
            <w:r>
              <w:t>Yes</w:t>
            </w:r>
          </w:p>
        </w:tc>
      </w:tr>
      <w:tr w:rsidR="00E77C67" w:rsidTr="00CF5E78">
        <w:tc>
          <w:tcPr>
            <w:tcW w:w="2235" w:type="dxa"/>
          </w:tcPr>
          <w:p w:rsidR="00E77C67" w:rsidRDefault="00E77C67" w:rsidP="00AC0F77">
            <w:r w:rsidRPr="008A30B2">
              <w:t>Workspace</w:t>
            </w:r>
          </w:p>
        </w:tc>
        <w:tc>
          <w:tcPr>
            <w:tcW w:w="2268" w:type="dxa"/>
          </w:tcPr>
          <w:p w:rsidR="00E77C67" w:rsidRDefault="00E77C67" w:rsidP="00AC0F77">
            <w:proofErr w:type="spellStart"/>
            <w:r w:rsidRPr="008A30B2">
              <w:t>Int</w:t>
            </w:r>
            <w:proofErr w:type="spellEnd"/>
          </w:p>
        </w:tc>
        <w:tc>
          <w:tcPr>
            <w:tcW w:w="1842" w:type="dxa"/>
          </w:tcPr>
          <w:p w:rsidR="00E77C67" w:rsidRDefault="00E77C67" w:rsidP="00AC0F77">
            <w:r>
              <w:t>Yes</w:t>
            </w:r>
          </w:p>
        </w:tc>
      </w:tr>
    </w:tbl>
    <w:p w:rsidR="00E77C67" w:rsidRPr="00F43603" w:rsidRDefault="00E77C67" w:rsidP="00E77C67">
      <w:pPr>
        <w:ind w:left="360"/>
        <w:rPr>
          <w:b/>
          <w:bCs/>
        </w:rPr>
      </w:pPr>
    </w:p>
    <w:p w:rsidR="00E77C67" w:rsidRDefault="00E77C67" w:rsidP="00E77C67">
      <w:pPr>
        <w:rPr>
          <w:b/>
          <w:bCs/>
        </w:rPr>
      </w:pPr>
    </w:p>
    <w:p w:rsidR="00E77C67" w:rsidRDefault="00E77C67" w:rsidP="003A0117">
      <w:pPr>
        <w:pStyle w:val="ListParagraph"/>
        <w:numPr>
          <w:ilvl w:val="0"/>
          <w:numId w:val="6"/>
        </w:numPr>
        <w:spacing w:line="360" w:lineRule="auto"/>
        <w:rPr>
          <w:b/>
          <w:bCs/>
        </w:rPr>
      </w:pPr>
      <w:r>
        <w:rPr>
          <w:b/>
          <w:bCs/>
        </w:rPr>
        <w:lastRenderedPageBreak/>
        <w:t>Past School</w:t>
      </w:r>
    </w:p>
    <w:p w:rsidR="00E77C67" w:rsidRPr="00F43603" w:rsidRDefault="00E77C67" w:rsidP="00E77C67">
      <w:pPr>
        <w:pStyle w:val="ListParagraph"/>
        <w:rPr>
          <w:b/>
          <w:bCs/>
        </w:rPr>
      </w:pPr>
    </w:p>
    <w:tbl>
      <w:tblPr>
        <w:tblStyle w:val="TableGrid"/>
        <w:tblW w:w="0" w:type="auto"/>
        <w:tblLook w:val="04A0"/>
      </w:tblPr>
      <w:tblGrid>
        <w:gridCol w:w="2235"/>
        <w:gridCol w:w="2268"/>
        <w:gridCol w:w="1842"/>
      </w:tblGrid>
      <w:tr w:rsidR="00E77C67" w:rsidTr="00AC0F77">
        <w:tc>
          <w:tcPr>
            <w:tcW w:w="2235" w:type="dxa"/>
          </w:tcPr>
          <w:p w:rsidR="00E77C67" w:rsidRPr="008A30B2" w:rsidRDefault="00E77C67" w:rsidP="00AC0F77">
            <w:pPr>
              <w:rPr>
                <w:b/>
                <w:bCs/>
              </w:rPr>
            </w:pPr>
            <w:r>
              <w:rPr>
                <w:b/>
                <w:bCs/>
              </w:rPr>
              <w:t>Field Name</w:t>
            </w:r>
          </w:p>
        </w:tc>
        <w:tc>
          <w:tcPr>
            <w:tcW w:w="2268" w:type="dxa"/>
          </w:tcPr>
          <w:p w:rsidR="00E77C67" w:rsidRPr="008A30B2" w:rsidRDefault="00E77C67" w:rsidP="00AC0F77">
            <w:pPr>
              <w:rPr>
                <w:b/>
                <w:bCs/>
              </w:rPr>
            </w:pPr>
            <w:r>
              <w:rPr>
                <w:b/>
                <w:bCs/>
              </w:rPr>
              <w:t xml:space="preserve">Data Type </w:t>
            </w:r>
          </w:p>
        </w:tc>
        <w:tc>
          <w:tcPr>
            <w:tcW w:w="1842" w:type="dxa"/>
          </w:tcPr>
          <w:p w:rsidR="00E77C67" w:rsidRPr="008A30B2" w:rsidRDefault="00E77C67" w:rsidP="00AC0F77">
            <w:pPr>
              <w:rPr>
                <w:b/>
                <w:bCs/>
              </w:rPr>
            </w:pPr>
            <w:r>
              <w:rPr>
                <w:b/>
                <w:bCs/>
              </w:rPr>
              <w:t>Allow Null</w:t>
            </w:r>
          </w:p>
        </w:tc>
      </w:tr>
      <w:tr w:rsidR="00E77C67" w:rsidTr="00AC0F77">
        <w:tc>
          <w:tcPr>
            <w:tcW w:w="2235" w:type="dxa"/>
          </w:tcPr>
          <w:p w:rsidR="00E77C67" w:rsidRDefault="00E77C67" w:rsidP="00AC0F77">
            <w:proofErr w:type="spellStart"/>
            <w:r w:rsidRPr="008A30B2">
              <w:t>SchoolId</w:t>
            </w:r>
            <w:proofErr w:type="spellEnd"/>
          </w:p>
        </w:tc>
        <w:tc>
          <w:tcPr>
            <w:tcW w:w="2268" w:type="dxa"/>
          </w:tcPr>
          <w:p w:rsidR="00E77C67" w:rsidRDefault="00E77C67" w:rsidP="00AC0F77">
            <w:proofErr w:type="spellStart"/>
            <w:r w:rsidRPr="008A30B2">
              <w:t>Bigint</w:t>
            </w:r>
            <w:proofErr w:type="spellEnd"/>
          </w:p>
        </w:tc>
        <w:tc>
          <w:tcPr>
            <w:tcW w:w="1842" w:type="dxa"/>
          </w:tcPr>
          <w:p w:rsidR="00E77C67" w:rsidRDefault="00E77C67" w:rsidP="00AC0F77">
            <w:r>
              <w:t>No</w:t>
            </w:r>
          </w:p>
        </w:tc>
      </w:tr>
      <w:tr w:rsidR="00E77C67" w:rsidTr="00AC0F77">
        <w:tc>
          <w:tcPr>
            <w:tcW w:w="2235" w:type="dxa"/>
          </w:tcPr>
          <w:p w:rsidR="00E77C67" w:rsidRDefault="00E77C67" w:rsidP="00AC0F77">
            <w:proofErr w:type="spellStart"/>
            <w:r w:rsidRPr="008A30B2">
              <w:t>UserId</w:t>
            </w:r>
            <w:proofErr w:type="spellEnd"/>
          </w:p>
        </w:tc>
        <w:tc>
          <w:tcPr>
            <w:tcW w:w="2268" w:type="dxa"/>
          </w:tcPr>
          <w:p w:rsidR="00E77C67" w:rsidRDefault="00E77C67" w:rsidP="00AC0F77">
            <w:proofErr w:type="spellStart"/>
            <w:r w:rsidRPr="008A30B2">
              <w:t>Bigint</w:t>
            </w:r>
            <w:proofErr w:type="spellEnd"/>
          </w:p>
        </w:tc>
        <w:tc>
          <w:tcPr>
            <w:tcW w:w="1842" w:type="dxa"/>
          </w:tcPr>
          <w:p w:rsidR="00E77C67" w:rsidRDefault="00E77C67" w:rsidP="00AC0F77">
            <w:r>
              <w:t>No</w:t>
            </w:r>
          </w:p>
        </w:tc>
      </w:tr>
      <w:tr w:rsidR="00E77C67" w:rsidTr="00AC0F77">
        <w:tc>
          <w:tcPr>
            <w:tcW w:w="2235" w:type="dxa"/>
          </w:tcPr>
          <w:p w:rsidR="00E77C67" w:rsidRDefault="00E77C67" w:rsidP="00AC0F77">
            <w:proofErr w:type="spellStart"/>
            <w:r w:rsidRPr="008A30B2">
              <w:t>SchoolName</w:t>
            </w:r>
            <w:proofErr w:type="spellEnd"/>
          </w:p>
        </w:tc>
        <w:tc>
          <w:tcPr>
            <w:tcW w:w="2268" w:type="dxa"/>
          </w:tcPr>
          <w:p w:rsidR="00E77C67" w:rsidRDefault="00E77C67" w:rsidP="00AC0F77">
            <w:proofErr w:type="spellStart"/>
            <w:r w:rsidRPr="008A30B2">
              <w:t>varchar</w:t>
            </w:r>
            <w:proofErr w:type="spellEnd"/>
            <w:r w:rsidRPr="008A30B2">
              <w:t>(100)</w:t>
            </w:r>
          </w:p>
        </w:tc>
        <w:tc>
          <w:tcPr>
            <w:tcW w:w="1842" w:type="dxa"/>
          </w:tcPr>
          <w:p w:rsidR="00E77C67" w:rsidRDefault="00E77C67" w:rsidP="00AC0F77">
            <w:r>
              <w:t>Yes</w:t>
            </w:r>
          </w:p>
        </w:tc>
      </w:tr>
      <w:tr w:rsidR="00E77C67" w:rsidTr="00AC0F77">
        <w:tc>
          <w:tcPr>
            <w:tcW w:w="2235" w:type="dxa"/>
          </w:tcPr>
          <w:p w:rsidR="00E77C67" w:rsidRDefault="00E77C67" w:rsidP="00AC0F77">
            <w:proofErr w:type="spellStart"/>
            <w:r w:rsidRPr="008A30B2">
              <w:t>SchoolPic</w:t>
            </w:r>
            <w:proofErr w:type="spellEnd"/>
          </w:p>
        </w:tc>
        <w:tc>
          <w:tcPr>
            <w:tcW w:w="2268" w:type="dxa"/>
          </w:tcPr>
          <w:p w:rsidR="00E77C67" w:rsidRDefault="00E77C67" w:rsidP="00AC0F77">
            <w:proofErr w:type="spellStart"/>
            <w:r w:rsidRPr="008A30B2">
              <w:t>varchar</w:t>
            </w:r>
            <w:proofErr w:type="spellEnd"/>
            <w:r w:rsidRPr="008A30B2">
              <w:t>(MAX)</w:t>
            </w:r>
          </w:p>
        </w:tc>
        <w:tc>
          <w:tcPr>
            <w:tcW w:w="1842" w:type="dxa"/>
          </w:tcPr>
          <w:p w:rsidR="00E77C67" w:rsidRDefault="00E77C67" w:rsidP="00AC0F77">
            <w:r>
              <w:t>Yes</w:t>
            </w:r>
          </w:p>
        </w:tc>
      </w:tr>
      <w:tr w:rsidR="00E77C67" w:rsidTr="00AC0F77">
        <w:tc>
          <w:tcPr>
            <w:tcW w:w="2235" w:type="dxa"/>
          </w:tcPr>
          <w:p w:rsidR="00E77C67" w:rsidRDefault="00E77C67" w:rsidP="00AC0F77">
            <w:proofErr w:type="spellStart"/>
            <w:r w:rsidRPr="008A30B2">
              <w:t>FinishingYear</w:t>
            </w:r>
            <w:proofErr w:type="spellEnd"/>
          </w:p>
        </w:tc>
        <w:tc>
          <w:tcPr>
            <w:tcW w:w="2268" w:type="dxa"/>
          </w:tcPr>
          <w:p w:rsidR="00E77C67" w:rsidRDefault="00E77C67" w:rsidP="00AC0F77">
            <w:proofErr w:type="spellStart"/>
            <w:r w:rsidRPr="008A30B2">
              <w:t>varchar</w:t>
            </w:r>
            <w:proofErr w:type="spellEnd"/>
            <w:r w:rsidRPr="008A30B2">
              <w:t>(25)</w:t>
            </w:r>
          </w:p>
        </w:tc>
        <w:tc>
          <w:tcPr>
            <w:tcW w:w="1842" w:type="dxa"/>
          </w:tcPr>
          <w:p w:rsidR="00E77C67" w:rsidRDefault="00E77C67" w:rsidP="00AC0F77">
            <w:r>
              <w:t>Yes</w:t>
            </w:r>
          </w:p>
        </w:tc>
      </w:tr>
    </w:tbl>
    <w:p w:rsidR="00E77C67" w:rsidRPr="00F43603" w:rsidRDefault="00E77C67" w:rsidP="00E77C67">
      <w:pPr>
        <w:spacing w:line="360" w:lineRule="auto"/>
        <w:ind w:left="360"/>
        <w:rPr>
          <w:b/>
          <w:bCs/>
        </w:rPr>
      </w:pPr>
    </w:p>
    <w:p w:rsidR="00E77C67" w:rsidRPr="00F43603" w:rsidRDefault="00E77C67" w:rsidP="00E77C67">
      <w:pPr>
        <w:rPr>
          <w:b/>
          <w:bCs/>
        </w:rPr>
      </w:pPr>
    </w:p>
    <w:p w:rsidR="00E77C67" w:rsidRDefault="00E77C67" w:rsidP="003A0117">
      <w:pPr>
        <w:pStyle w:val="ListParagraph"/>
        <w:numPr>
          <w:ilvl w:val="0"/>
          <w:numId w:val="6"/>
        </w:numPr>
        <w:spacing w:line="360" w:lineRule="auto"/>
        <w:rPr>
          <w:b/>
          <w:bCs/>
        </w:rPr>
      </w:pPr>
      <w:r>
        <w:rPr>
          <w:b/>
          <w:bCs/>
        </w:rPr>
        <w:t>Work Space</w:t>
      </w:r>
    </w:p>
    <w:p w:rsidR="00E77C67" w:rsidRPr="00F43603" w:rsidRDefault="00E77C67" w:rsidP="00E77C67">
      <w:pPr>
        <w:spacing w:line="360" w:lineRule="auto"/>
        <w:rPr>
          <w:b/>
          <w:bCs/>
        </w:rPr>
      </w:pPr>
    </w:p>
    <w:tbl>
      <w:tblPr>
        <w:tblStyle w:val="TableGrid"/>
        <w:tblW w:w="0" w:type="auto"/>
        <w:tblLook w:val="04A0"/>
      </w:tblPr>
      <w:tblGrid>
        <w:gridCol w:w="2235"/>
        <w:gridCol w:w="2268"/>
        <w:gridCol w:w="1842"/>
      </w:tblGrid>
      <w:tr w:rsidR="00E77C67" w:rsidTr="00AC0F77">
        <w:tc>
          <w:tcPr>
            <w:tcW w:w="2235" w:type="dxa"/>
          </w:tcPr>
          <w:p w:rsidR="00E77C67" w:rsidRPr="00195AEC" w:rsidRDefault="00E77C67" w:rsidP="00AC0F77">
            <w:pPr>
              <w:rPr>
                <w:b/>
                <w:bCs/>
              </w:rPr>
            </w:pPr>
            <w:r>
              <w:rPr>
                <w:b/>
                <w:bCs/>
              </w:rPr>
              <w:t xml:space="preserve">Field Name </w:t>
            </w:r>
          </w:p>
        </w:tc>
        <w:tc>
          <w:tcPr>
            <w:tcW w:w="2268" w:type="dxa"/>
          </w:tcPr>
          <w:p w:rsidR="00E77C67" w:rsidRDefault="00E77C67" w:rsidP="00AC0F77">
            <w:pPr>
              <w:rPr>
                <w:b/>
                <w:bCs/>
              </w:rPr>
            </w:pPr>
            <w:r>
              <w:rPr>
                <w:b/>
                <w:bCs/>
              </w:rPr>
              <w:t xml:space="preserve">Data Type </w:t>
            </w:r>
          </w:p>
        </w:tc>
        <w:tc>
          <w:tcPr>
            <w:tcW w:w="1842" w:type="dxa"/>
          </w:tcPr>
          <w:p w:rsidR="00E77C67" w:rsidRDefault="00E77C67" w:rsidP="00AC0F77">
            <w:pPr>
              <w:rPr>
                <w:b/>
                <w:bCs/>
              </w:rPr>
            </w:pPr>
            <w:r>
              <w:rPr>
                <w:b/>
                <w:bCs/>
              </w:rPr>
              <w:t>Allow Null</w:t>
            </w:r>
          </w:p>
        </w:tc>
      </w:tr>
      <w:tr w:rsidR="00E77C67" w:rsidTr="00AC0F77">
        <w:tc>
          <w:tcPr>
            <w:tcW w:w="2235" w:type="dxa"/>
          </w:tcPr>
          <w:p w:rsidR="00E77C67" w:rsidRPr="00195AEC" w:rsidRDefault="00E77C67" w:rsidP="00AC0F77">
            <w:r w:rsidRPr="00195AEC">
              <w:t>Personal</w:t>
            </w:r>
          </w:p>
        </w:tc>
        <w:tc>
          <w:tcPr>
            <w:tcW w:w="2268" w:type="dxa"/>
          </w:tcPr>
          <w:p w:rsidR="00E77C67" w:rsidRPr="00195AEC" w:rsidRDefault="00E77C67" w:rsidP="00AC0F77">
            <w:proofErr w:type="spellStart"/>
            <w:r w:rsidRPr="00195AEC">
              <w:t>Int</w:t>
            </w:r>
            <w:proofErr w:type="spellEnd"/>
          </w:p>
        </w:tc>
        <w:tc>
          <w:tcPr>
            <w:tcW w:w="1842" w:type="dxa"/>
          </w:tcPr>
          <w:p w:rsidR="00E77C67" w:rsidRPr="00195AEC" w:rsidRDefault="00E77C67" w:rsidP="00AC0F77">
            <w:r>
              <w:t>Yes</w:t>
            </w:r>
          </w:p>
        </w:tc>
      </w:tr>
      <w:tr w:rsidR="00E77C67" w:rsidTr="00AC0F77">
        <w:tc>
          <w:tcPr>
            <w:tcW w:w="2235" w:type="dxa"/>
          </w:tcPr>
          <w:p w:rsidR="00E77C67" w:rsidRPr="00195AEC" w:rsidRDefault="00E77C67" w:rsidP="00AC0F77">
            <w:r w:rsidRPr="00195AEC">
              <w:t>Professional</w:t>
            </w:r>
          </w:p>
        </w:tc>
        <w:tc>
          <w:tcPr>
            <w:tcW w:w="2268" w:type="dxa"/>
          </w:tcPr>
          <w:p w:rsidR="00E77C67" w:rsidRPr="00195AEC" w:rsidRDefault="00E77C67" w:rsidP="00AC0F77">
            <w:proofErr w:type="spellStart"/>
            <w:r w:rsidRPr="00195AEC">
              <w:t>Int</w:t>
            </w:r>
            <w:proofErr w:type="spellEnd"/>
          </w:p>
        </w:tc>
        <w:tc>
          <w:tcPr>
            <w:tcW w:w="1842" w:type="dxa"/>
          </w:tcPr>
          <w:p w:rsidR="00E77C67" w:rsidRPr="00195AEC" w:rsidRDefault="00E77C67" w:rsidP="00AC0F77">
            <w:r>
              <w:t>Yes</w:t>
            </w:r>
          </w:p>
        </w:tc>
      </w:tr>
      <w:tr w:rsidR="00E77C67" w:rsidTr="00AC0F77">
        <w:tc>
          <w:tcPr>
            <w:tcW w:w="2235" w:type="dxa"/>
          </w:tcPr>
          <w:p w:rsidR="00E77C67" w:rsidRPr="00195AEC" w:rsidRDefault="00E77C67" w:rsidP="00AC0F77">
            <w:r w:rsidRPr="00195AEC">
              <w:t>Family</w:t>
            </w:r>
          </w:p>
        </w:tc>
        <w:tc>
          <w:tcPr>
            <w:tcW w:w="2268" w:type="dxa"/>
          </w:tcPr>
          <w:p w:rsidR="00E77C67" w:rsidRPr="00195AEC" w:rsidRDefault="00E77C67" w:rsidP="00AC0F77">
            <w:proofErr w:type="spellStart"/>
            <w:r w:rsidRPr="00195AEC">
              <w:t>Int</w:t>
            </w:r>
            <w:proofErr w:type="spellEnd"/>
          </w:p>
        </w:tc>
        <w:tc>
          <w:tcPr>
            <w:tcW w:w="1842" w:type="dxa"/>
          </w:tcPr>
          <w:p w:rsidR="00E77C67" w:rsidRPr="00195AEC" w:rsidRDefault="00E77C67" w:rsidP="00AC0F77">
            <w:r>
              <w:t>Yes</w:t>
            </w:r>
          </w:p>
        </w:tc>
      </w:tr>
    </w:tbl>
    <w:p w:rsidR="00E77C67" w:rsidRPr="00F43603" w:rsidRDefault="00E77C67" w:rsidP="00E77C67">
      <w:pPr>
        <w:pStyle w:val="ListParagraph"/>
        <w:rPr>
          <w:b/>
          <w:bCs/>
        </w:rPr>
      </w:pPr>
    </w:p>
    <w:p w:rsidR="00E77C67" w:rsidRPr="00F43603" w:rsidRDefault="00E77C67" w:rsidP="00E77C67">
      <w:pPr>
        <w:spacing w:line="360" w:lineRule="auto"/>
        <w:ind w:left="360"/>
        <w:rPr>
          <w:b/>
          <w:bCs/>
        </w:rPr>
      </w:pPr>
    </w:p>
    <w:p w:rsidR="00E77C67" w:rsidRPr="00F43603"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D572E4" w:rsidRDefault="00D572E4" w:rsidP="00E77C67">
      <w:pPr>
        <w:rPr>
          <w:b/>
          <w:bCs/>
        </w:rPr>
      </w:pPr>
    </w:p>
    <w:p w:rsidR="00E77C67" w:rsidRDefault="00E77C67" w:rsidP="00E77C67">
      <w:pPr>
        <w:rPr>
          <w:b/>
          <w:bCs/>
        </w:rPr>
      </w:pPr>
    </w:p>
    <w:p w:rsidR="00E77C67" w:rsidRDefault="00E77C67" w:rsidP="00E77C67">
      <w:pPr>
        <w:rPr>
          <w:b/>
          <w:bCs/>
        </w:rPr>
      </w:pPr>
      <w:r>
        <w:rPr>
          <w:b/>
          <w:bCs/>
        </w:rPr>
        <w:lastRenderedPageBreak/>
        <w:tab/>
        <w:t>4.6.2</w:t>
      </w:r>
      <w:bookmarkStart w:id="0" w:name="_GoBack"/>
      <w:bookmarkEnd w:id="0"/>
      <w:r>
        <w:rPr>
          <w:b/>
          <w:bCs/>
        </w:rPr>
        <w:t xml:space="preserve"> ER DIAGRAM</w:t>
      </w: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D572E4">
      <w:pPr>
        <w:jc w:val="center"/>
        <w:rPr>
          <w:b/>
          <w:bCs/>
        </w:rPr>
      </w:pPr>
      <w:r>
        <w:object w:dxaOrig="12013" w:dyaOrig="11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20.75pt" o:ole="">
            <v:imagedata r:id="rId20" o:title=""/>
          </v:shape>
          <o:OLEObject Type="Embed" ProgID="Visio.Drawing.11" ShapeID="_x0000_i1025" DrawAspect="Content" ObjectID="_1445687413" r:id="rId21"/>
        </w:object>
      </w: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rPr>
          <w:b/>
          <w:bCs/>
        </w:rPr>
      </w:pPr>
    </w:p>
    <w:p w:rsidR="00E77C67" w:rsidRDefault="00E77C67" w:rsidP="00E77C67">
      <w:pPr>
        <w:spacing w:line="360" w:lineRule="auto"/>
        <w:rPr>
          <w:b/>
          <w:bCs/>
        </w:rPr>
      </w:pPr>
    </w:p>
    <w:p w:rsidR="00471166" w:rsidRDefault="00471166" w:rsidP="00E77C67">
      <w:pPr>
        <w:spacing w:line="360" w:lineRule="auto"/>
        <w:rPr>
          <w:b/>
          <w:bCs/>
        </w:rPr>
      </w:pPr>
    </w:p>
    <w:p w:rsidR="00471166" w:rsidRDefault="00471166" w:rsidP="00E77C67">
      <w:pPr>
        <w:spacing w:line="360" w:lineRule="auto"/>
        <w:rPr>
          <w:b/>
          <w:bCs/>
        </w:rPr>
      </w:pPr>
    </w:p>
    <w:p w:rsidR="00471166" w:rsidRDefault="00471166" w:rsidP="00E77C67">
      <w:pPr>
        <w:spacing w:line="360" w:lineRule="auto"/>
        <w:rPr>
          <w:b/>
          <w:bCs/>
        </w:rPr>
      </w:pPr>
    </w:p>
    <w:p w:rsidR="00E77C67" w:rsidRPr="006E4C8F" w:rsidRDefault="00E77C67" w:rsidP="00E77C67">
      <w:pPr>
        <w:spacing w:line="360" w:lineRule="auto"/>
        <w:jc w:val="center"/>
        <w:rPr>
          <w:b/>
          <w:bCs/>
          <w:sz w:val="32"/>
          <w:szCs w:val="32"/>
        </w:rPr>
      </w:pPr>
      <w:r w:rsidRPr="006E4C8F">
        <w:rPr>
          <w:b/>
          <w:bCs/>
          <w:sz w:val="32"/>
          <w:szCs w:val="32"/>
        </w:rPr>
        <w:lastRenderedPageBreak/>
        <w:t>CHAPTER 5</w:t>
      </w:r>
    </w:p>
    <w:p w:rsidR="00E77C67" w:rsidRDefault="00E77C67" w:rsidP="00E77C67">
      <w:pPr>
        <w:spacing w:line="360" w:lineRule="auto"/>
        <w:jc w:val="center"/>
        <w:rPr>
          <w:b/>
          <w:bCs/>
          <w:sz w:val="32"/>
          <w:szCs w:val="32"/>
        </w:rPr>
      </w:pPr>
      <w:r>
        <w:rPr>
          <w:b/>
          <w:bCs/>
          <w:sz w:val="32"/>
          <w:szCs w:val="32"/>
        </w:rPr>
        <w:t>SYSTEM DESIGN</w:t>
      </w:r>
    </w:p>
    <w:p w:rsidR="00E77C67" w:rsidRDefault="00E77C67" w:rsidP="00E77C67">
      <w:pPr>
        <w:spacing w:line="360" w:lineRule="auto"/>
        <w:rPr>
          <w:b/>
          <w:bCs/>
          <w:sz w:val="28"/>
          <w:szCs w:val="28"/>
        </w:rPr>
      </w:pPr>
      <w:r>
        <w:rPr>
          <w:b/>
          <w:bCs/>
          <w:sz w:val="28"/>
          <w:szCs w:val="28"/>
        </w:rPr>
        <w:t>5.1 Class Diagram</w:t>
      </w:r>
    </w:p>
    <w:p w:rsidR="00E77C67" w:rsidRDefault="00E77C67" w:rsidP="00E77C67">
      <w:pPr>
        <w:spacing w:line="360" w:lineRule="auto"/>
        <w:rPr>
          <w:b/>
          <w:bCs/>
          <w:sz w:val="28"/>
          <w:szCs w:val="28"/>
        </w:rPr>
      </w:pPr>
      <w:r>
        <w:rPr>
          <w:noProof/>
          <w:lang w:val="en-IN" w:eastAsia="en-IN" w:bidi="gu-IN"/>
        </w:rPr>
        <w:drawing>
          <wp:inline distT="0" distB="0" distL="0" distR="0">
            <wp:extent cx="5486400" cy="5924550"/>
            <wp:effectExtent l="0" t="0" r="0" b="0"/>
            <wp:docPr id="23555" name="Picture 5" descr="C:\Users\Prashant\Desktop\Updated Diagrams\class digram-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5" descr="C:\Users\Prashant\Desktop\Updated Diagrams\class digram-persona.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924550"/>
                    </a:xfrm>
                    <a:prstGeom prst="rect">
                      <a:avLst/>
                    </a:prstGeom>
                    <a:noFill/>
                    <a:ln>
                      <a:noFill/>
                    </a:ln>
                    <a:extLst/>
                  </pic:spPr>
                </pic:pic>
              </a:graphicData>
            </a:graphic>
          </wp:inline>
        </w:drawing>
      </w:r>
    </w:p>
    <w:p w:rsidR="00E77C67" w:rsidRPr="00CA0E0E" w:rsidRDefault="00E77C67" w:rsidP="00E77C67">
      <w:pPr>
        <w:spacing w:line="360" w:lineRule="auto"/>
        <w:rPr>
          <w:b/>
          <w:bCs/>
          <w:sz w:val="28"/>
          <w:szCs w:val="28"/>
        </w:rPr>
      </w:pPr>
      <w:r>
        <w:rPr>
          <w:b/>
          <w:bCs/>
          <w:sz w:val="28"/>
          <w:szCs w:val="28"/>
        </w:rPr>
        <w:tab/>
      </w:r>
    </w:p>
    <w:p w:rsidR="00E77C67" w:rsidRDefault="00E77C67" w:rsidP="00E77C67">
      <w:pPr>
        <w:spacing w:line="360" w:lineRule="auto"/>
        <w:jc w:val="center"/>
        <w:rPr>
          <w:b/>
          <w:bCs/>
          <w:sz w:val="32"/>
          <w:szCs w:val="32"/>
        </w:rPr>
      </w:pPr>
    </w:p>
    <w:p w:rsidR="00E77C67" w:rsidRDefault="00E77C67" w:rsidP="00E77C67">
      <w:pPr>
        <w:spacing w:line="360" w:lineRule="auto"/>
        <w:rPr>
          <w:b/>
          <w:bCs/>
          <w:sz w:val="32"/>
          <w:szCs w:val="32"/>
        </w:rPr>
      </w:pPr>
    </w:p>
    <w:p w:rsidR="00471166" w:rsidRDefault="00471166" w:rsidP="00E77C67">
      <w:pPr>
        <w:spacing w:line="360" w:lineRule="auto"/>
        <w:rPr>
          <w:b/>
          <w:bCs/>
          <w:sz w:val="32"/>
          <w:szCs w:val="32"/>
        </w:rPr>
      </w:pPr>
    </w:p>
    <w:p w:rsidR="00471166" w:rsidRDefault="00471166" w:rsidP="00E77C67">
      <w:pPr>
        <w:spacing w:line="360" w:lineRule="auto"/>
        <w:rPr>
          <w:b/>
          <w:bCs/>
          <w:sz w:val="32"/>
          <w:szCs w:val="32"/>
        </w:rPr>
      </w:pPr>
    </w:p>
    <w:p w:rsidR="00471166" w:rsidRDefault="00471166" w:rsidP="00E77C67">
      <w:pPr>
        <w:spacing w:line="360" w:lineRule="auto"/>
        <w:rPr>
          <w:b/>
          <w:bCs/>
          <w:sz w:val="32"/>
          <w:szCs w:val="32"/>
        </w:rPr>
      </w:pPr>
    </w:p>
    <w:p w:rsidR="00E77C67" w:rsidRDefault="00E77C67" w:rsidP="00E77C67">
      <w:pPr>
        <w:spacing w:line="360" w:lineRule="auto"/>
        <w:rPr>
          <w:b/>
          <w:bCs/>
          <w:sz w:val="28"/>
          <w:szCs w:val="28"/>
        </w:rPr>
      </w:pPr>
      <w:r>
        <w:rPr>
          <w:b/>
          <w:bCs/>
          <w:sz w:val="28"/>
          <w:szCs w:val="28"/>
        </w:rPr>
        <w:lastRenderedPageBreak/>
        <w:t>5.2 ACTIVITY DIAGRAM</w:t>
      </w:r>
    </w:p>
    <w:p w:rsidR="00E77C67" w:rsidRDefault="00E77C67" w:rsidP="00E77C67">
      <w:pPr>
        <w:spacing w:line="276" w:lineRule="auto"/>
        <w:rPr>
          <w:b/>
          <w:bCs/>
          <w:sz w:val="28"/>
          <w:szCs w:val="28"/>
        </w:rPr>
      </w:pPr>
    </w:p>
    <w:p w:rsidR="00E77C67" w:rsidRDefault="00E77C67" w:rsidP="00E77C67">
      <w:pPr>
        <w:pStyle w:val="ListParagraph"/>
        <w:spacing w:line="360" w:lineRule="auto"/>
        <w:ind w:left="360"/>
        <w:rPr>
          <w:b/>
          <w:bCs/>
        </w:rPr>
      </w:pPr>
      <w:r>
        <w:rPr>
          <w:b/>
          <w:bCs/>
          <w:sz w:val="28"/>
          <w:szCs w:val="28"/>
        </w:rPr>
        <w:t xml:space="preserve">5.2.1 </w:t>
      </w:r>
      <w:r w:rsidRPr="007D2F98">
        <w:rPr>
          <w:b/>
          <w:bCs/>
          <w:sz w:val="28"/>
          <w:szCs w:val="28"/>
        </w:rPr>
        <w:t>System Activity Diagram</w:t>
      </w:r>
    </w:p>
    <w:p w:rsidR="00E77C67" w:rsidRDefault="00E77C67" w:rsidP="00E77C67">
      <w:pPr>
        <w:pStyle w:val="ListParagraph"/>
        <w:spacing w:line="360" w:lineRule="auto"/>
        <w:ind w:left="360"/>
        <w:rPr>
          <w:b/>
          <w:bCs/>
        </w:rPr>
      </w:pPr>
    </w:p>
    <w:p w:rsidR="00E77C67" w:rsidRDefault="00E77C67" w:rsidP="00E77C67">
      <w:pPr>
        <w:pStyle w:val="ListParagraph"/>
        <w:spacing w:line="360" w:lineRule="auto"/>
        <w:ind w:left="360"/>
        <w:rPr>
          <w:b/>
          <w:bCs/>
        </w:rPr>
      </w:pPr>
    </w:p>
    <w:p w:rsidR="00E77C67" w:rsidRDefault="00E77C67" w:rsidP="00E77C67">
      <w:pPr>
        <w:pStyle w:val="ListParagraph"/>
        <w:spacing w:line="360" w:lineRule="auto"/>
        <w:ind w:left="360"/>
        <w:rPr>
          <w:b/>
          <w:bCs/>
        </w:rPr>
      </w:pPr>
    </w:p>
    <w:p w:rsidR="00E77C67" w:rsidRPr="007D2F98" w:rsidRDefault="00E77C67" w:rsidP="00E77C67">
      <w:pPr>
        <w:pStyle w:val="ListParagraph"/>
        <w:spacing w:line="360" w:lineRule="auto"/>
        <w:ind w:left="360"/>
        <w:rPr>
          <w:b/>
          <w:bCs/>
        </w:rPr>
      </w:pPr>
      <w:r>
        <w:rPr>
          <w:noProof/>
          <w:lang w:val="en-IN" w:eastAsia="en-IN" w:bidi="gu-IN"/>
        </w:rPr>
        <w:drawing>
          <wp:inline distT="0" distB="0" distL="0" distR="0">
            <wp:extent cx="5521831" cy="5753100"/>
            <wp:effectExtent l="0" t="0" r="0" b="0"/>
            <wp:docPr id="10243" name="Picture 3" descr="C:\Users\Prashant\Desktop\Updated Diagrams\activity diagram-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descr="C:\Users\Prashant\Desktop\Updated Diagrams\activity diagram-person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7563" cy="5779910"/>
                    </a:xfrm>
                    <a:prstGeom prst="rect">
                      <a:avLst/>
                    </a:prstGeom>
                    <a:noFill/>
                    <a:ln>
                      <a:noFill/>
                    </a:ln>
                    <a:extLst/>
                  </pic:spPr>
                </pic:pic>
              </a:graphicData>
            </a:graphic>
          </wp:inline>
        </w:drawing>
      </w:r>
    </w:p>
    <w:p w:rsidR="00E77C67" w:rsidRDefault="00E77C67" w:rsidP="00E77C67">
      <w:pPr>
        <w:spacing w:line="360" w:lineRule="auto"/>
        <w:jc w:val="center"/>
        <w:rPr>
          <w:b/>
          <w:bCs/>
          <w:sz w:val="32"/>
          <w:szCs w:val="32"/>
        </w:rPr>
      </w:pPr>
    </w:p>
    <w:p w:rsidR="00471166" w:rsidRDefault="00471166" w:rsidP="00E77C67">
      <w:pPr>
        <w:spacing w:line="360" w:lineRule="auto"/>
        <w:jc w:val="center"/>
        <w:rPr>
          <w:b/>
          <w:bCs/>
          <w:sz w:val="32"/>
          <w:szCs w:val="32"/>
        </w:rPr>
      </w:pPr>
    </w:p>
    <w:p w:rsidR="00471166" w:rsidRDefault="00471166" w:rsidP="00E77C67">
      <w:pPr>
        <w:spacing w:line="360" w:lineRule="auto"/>
        <w:jc w:val="center"/>
        <w:rPr>
          <w:b/>
          <w:bCs/>
          <w:sz w:val="32"/>
          <w:szCs w:val="32"/>
        </w:rPr>
      </w:pPr>
    </w:p>
    <w:p w:rsidR="00471166" w:rsidRDefault="00471166" w:rsidP="00E77C67">
      <w:pPr>
        <w:spacing w:line="360" w:lineRule="auto"/>
        <w:jc w:val="center"/>
        <w:rPr>
          <w:b/>
          <w:bCs/>
          <w:sz w:val="32"/>
          <w:szCs w:val="32"/>
        </w:rPr>
      </w:pPr>
    </w:p>
    <w:p w:rsidR="00E77C67" w:rsidRDefault="00E77C67" w:rsidP="00E77C67">
      <w:pPr>
        <w:spacing w:line="360" w:lineRule="auto"/>
        <w:rPr>
          <w:b/>
          <w:bCs/>
          <w:sz w:val="32"/>
          <w:szCs w:val="32"/>
        </w:rPr>
      </w:pPr>
    </w:p>
    <w:p w:rsidR="00E77C67" w:rsidRDefault="00E77C67" w:rsidP="00E77C67">
      <w:pPr>
        <w:spacing w:line="360" w:lineRule="auto"/>
        <w:rPr>
          <w:b/>
          <w:bCs/>
          <w:sz w:val="28"/>
          <w:szCs w:val="28"/>
        </w:rPr>
      </w:pPr>
      <w:r w:rsidRPr="007D2F98">
        <w:rPr>
          <w:b/>
          <w:bCs/>
          <w:sz w:val="28"/>
          <w:szCs w:val="28"/>
        </w:rPr>
        <w:lastRenderedPageBreak/>
        <w:t>5.2.2</w:t>
      </w:r>
      <w:r>
        <w:rPr>
          <w:b/>
          <w:bCs/>
          <w:sz w:val="28"/>
          <w:szCs w:val="28"/>
        </w:rPr>
        <w:t xml:space="preserve"> Announcement Activity Diagram</w:t>
      </w:r>
    </w:p>
    <w:p w:rsidR="00E77C67" w:rsidRDefault="00E77C67" w:rsidP="00E77C67">
      <w:pPr>
        <w:spacing w:line="360" w:lineRule="auto"/>
        <w:rPr>
          <w:b/>
          <w:bCs/>
          <w:sz w:val="28"/>
          <w:szCs w:val="28"/>
        </w:rPr>
      </w:pPr>
    </w:p>
    <w:p w:rsidR="00E77C67" w:rsidRPr="007D2F98" w:rsidRDefault="00E77C67" w:rsidP="00E77C67">
      <w:pPr>
        <w:spacing w:line="360" w:lineRule="auto"/>
        <w:rPr>
          <w:b/>
          <w:bCs/>
          <w:sz w:val="28"/>
          <w:szCs w:val="28"/>
        </w:rPr>
      </w:pPr>
    </w:p>
    <w:p w:rsidR="00E77C67" w:rsidRDefault="00E77C67" w:rsidP="00E77C67">
      <w:pPr>
        <w:spacing w:line="360" w:lineRule="auto"/>
        <w:rPr>
          <w:b/>
          <w:bCs/>
          <w:sz w:val="32"/>
          <w:szCs w:val="32"/>
        </w:rPr>
      </w:pPr>
      <w:r>
        <w:rPr>
          <w:noProof/>
          <w:lang w:val="en-IN" w:eastAsia="en-IN" w:bidi="gu-IN"/>
        </w:rPr>
        <w:drawing>
          <wp:inline distT="0" distB="0" distL="0" distR="0">
            <wp:extent cx="5486400" cy="6819900"/>
            <wp:effectExtent l="0" t="0" r="0" b="0"/>
            <wp:docPr id="11267" name="Picture 2" descr="C:\Users\Prashant\Desktop\Updated Diagrams\Activity Diagram 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2" descr="C:\Users\Prashant\Desktop\Updated Diagrams\Activity Diagram Sharing.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6819900"/>
                    </a:xfrm>
                    <a:prstGeom prst="rect">
                      <a:avLst/>
                    </a:prstGeom>
                    <a:noFill/>
                    <a:ln>
                      <a:noFill/>
                    </a:ln>
                    <a:extLst/>
                  </pic:spPr>
                </pic:pic>
              </a:graphicData>
            </a:graphic>
          </wp:inline>
        </w:drawing>
      </w:r>
    </w:p>
    <w:p w:rsidR="00E77C67" w:rsidRDefault="00E77C67" w:rsidP="00E77C67">
      <w:pPr>
        <w:spacing w:line="360" w:lineRule="auto"/>
        <w:rPr>
          <w:b/>
          <w:bCs/>
          <w:sz w:val="32"/>
          <w:szCs w:val="32"/>
        </w:rPr>
      </w:pPr>
    </w:p>
    <w:p w:rsidR="00471166" w:rsidRDefault="00471166" w:rsidP="00E77C67">
      <w:pPr>
        <w:spacing w:line="360" w:lineRule="auto"/>
        <w:rPr>
          <w:b/>
          <w:bCs/>
          <w:sz w:val="32"/>
          <w:szCs w:val="32"/>
        </w:rPr>
      </w:pPr>
    </w:p>
    <w:p w:rsidR="00471166" w:rsidRDefault="00471166" w:rsidP="00E77C67">
      <w:pPr>
        <w:spacing w:line="360" w:lineRule="auto"/>
        <w:rPr>
          <w:b/>
          <w:bCs/>
          <w:sz w:val="32"/>
          <w:szCs w:val="32"/>
        </w:rPr>
      </w:pPr>
    </w:p>
    <w:p w:rsidR="00471166" w:rsidRDefault="00471166" w:rsidP="00E77C67">
      <w:pPr>
        <w:spacing w:line="360" w:lineRule="auto"/>
        <w:rPr>
          <w:b/>
          <w:bCs/>
          <w:sz w:val="32"/>
          <w:szCs w:val="32"/>
        </w:rPr>
      </w:pPr>
    </w:p>
    <w:p w:rsidR="00E77C67" w:rsidRDefault="00E77C67" w:rsidP="00E77C67">
      <w:pPr>
        <w:spacing w:line="360" w:lineRule="auto"/>
        <w:rPr>
          <w:b/>
          <w:bCs/>
          <w:sz w:val="28"/>
          <w:szCs w:val="28"/>
        </w:rPr>
      </w:pPr>
      <w:r>
        <w:rPr>
          <w:b/>
          <w:bCs/>
          <w:sz w:val="28"/>
          <w:szCs w:val="28"/>
        </w:rPr>
        <w:lastRenderedPageBreak/>
        <w:t>5.2.3 Virtual Gift Activity Diagram</w:t>
      </w:r>
    </w:p>
    <w:p w:rsidR="00E77C67" w:rsidRDefault="00E77C67" w:rsidP="00E77C67">
      <w:pPr>
        <w:spacing w:line="360" w:lineRule="auto"/>
        <w:rPr>
          <w:b/>
          <w:bCs/>
          <w:sz w:val="28"/>
          <w:szCs w:val="28"/>
        </w:rPr>
      </w:pPr>
    </w:p>
    <w:p w:rsidR="00E77C67" w:rsidRDefault="00E77C67" w:rsidP="00E77C67">
      <w:pPr>
        <w:spacing w:line="360" w:lineRule="auto"/>
        <w:rPr>
          <w:b/>
          <w:bCs/>
          <w:sz w:val="28"/>
          <w:szCs w:val="28"/>
        </w:rPr>
      </w:pPr>
    </w:p>
    <w:p w:rsidR="00E77C67" w:rsidRPr="00C06338" w:rsidRDefault="00E77C67" w:rsidP="00E77C67">
      <w:pPr>
        <w:spacing w:line="360" w:lineRule="auto"/>
        <w:rPr>
          <w:b/>
          <w:bCs/>
          <w:sz w:val="28"/>
          <w:szCs w:val="28"/>
        </w:rPr>
      </w:pPr>
      <w:r>
        <w:rPr>
          <w:noProof/>
          <w:lang w:val="en-IN" w:eastAsia="en-IN" w:bidi="gu-IN"/>
        </w:rPr>
        <w:drawing>
          <wp:inline distT="0" distB="0" distL="0" distR="0">
            <wp:extent cx="5097766" cy="6419850"/>
            <wp:effectExtent l="0" t="0" r="0" b="0"/>
            <wp:docPr id="12291" name="Picture 2" descr="C:\Users\Prashant\Desktop\Updated Diagrams\Activity Diagram Gif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descr="C:\Users\Prashant\Desktop\Updated Diagrams\Activity Diagram Gift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39" cy="6429513"/>
                    </a:xfrm>
                    <a:prstGeom prst="rect">
                      <a:avLst/>
                    </a:prstGeom>
                    <a:noFill/>
                    <a:ln>
                      <a:noFill/>
                    </a:ln>
                    <a:extLst/>
                  </pic:spPr>
                </pic:pic>
              </a:graphicData>
            </a:graphic>
          </wp:inline>
        </w:drawing>
      </w:r>
    </w:p>
    <w:p w:rsidR="00E77C67" w:rsidRDefault="00E77C67" w:rsidP="00E77C67">
      <w:pPr>
        <w:spacing w:line="360" w:lineRule="auto"/>
        <w:jc w:val="center"/>
        <w:rPr>
          <w:b/>
          <w:bCs/>
          <w:sz w:val="32"/>
          <w:szCs w:val="32"/>
        </w:rPr>
      </w:pPr>
    </w:p>
    <w:p w:rsidR="005B1533" w:rsidRDefault="005B1533" w:rsidP="00E77C67">
      <w:pPr>
        <w:spacing w:line="360" w:lineRule="auto"/>
        <w:jc w:val="center"/>
        <w:rPr>
          <w:b/>
          <w:bCs/>
          <w:sz w:val="32"/>
          <w:szCs w:val="32"/>
        </w:rPr>
      </w:pPr>
    </w:p>
    <w:p w:rsidR="00E77C67" w:rsidRPr="00D02DF2" w:rsidRDefault="00E77C67" w:rsidP="00E77C67"/>
    <w:p w:rsidR="00E77C67" w:rsidRPr="00D02DF2" w:rsidRDefault="00E77C67" w:rsidP="00E77C67"/>
    <w:p w:rsidR="00E77C67" w:rsidRPr="00D02DF2" w:rsidRDefault="00E77C67" w:rsidP="00E77C67"/>
    <w:p w:rsidR="00E77C67" w:rsidRDefault="00E77C67" w:rsidP="00E77C67">
      <w:pPr>
        <w:spacing w:line="360" w:lineRule="auto"/>
      </w:pPr>
    </w:p>
    <w:p w:rsidR="00E77C67" w:rsidRDefault="00E77C67" w:rsidP="00E77C67">
      <w:pPr>
        <w:spacing w:line="360" w:lineRule="auto"/>
      </w:pPr>
    </w:p>
    <w:p w:rsidR="00E77C67" w:rsidRPr="00CD4B74" w:rsidRDefault="00E77C67" w:rsidP="00E77C67">
      <w:pPr>
        <w:spacing w:line="360" w:lineRule="auto"/>
        <w:jc w:val="center"/>
        <w:rPr>
          <w:b/>
          <w:bCs/>
          <w:sz w:val="32"/>
          <w:szCs w:val="32"/>
        </w:rPr>
      </w:pPr>
      <w:r w:rsidRPr="00CD4B74">
        <w:rPr>
          <w:b/>
          <w:bCs/>
          <w:sz w:val="32"/>
          <w:szCs w:val="32"/>
        </w:rPr>
        <w:lastRenderedPageBreak/>
        <w:t xml:space="preserve">CHAPTER </w:t>
      </w:r>
      <w:r w:rsidR="007F52C8">
        <w:rPr>
          <w:b/>
          <w:bCs/>
          <w:sz w:val="32"/>
          <w:szCs w:val="32"/>
        </w:rPr>
        <w:t>6</w:t>
      </w:r>
    </w:p>
    <w:p w:rsidR="00E77C67" w:rsidRDefault="00E77C67" w:rsidP="00E77C67">
      <w:pPr>
        <w:spacing w:line="360" w:lineRule="auto"/>
        <w:jc w:val="center"/>
        <w:rPr>
          <w:b/>
          <w:bCs/>
          <w:sz w:val="32"/>
          <w:szCs w:val="32"/>
        </w:rPr>
      </w:pPr>
      <w:r w:rsidRPr="00CD4B74">
        <w:rPr>
          <w:b/>
          <w:bCs/>
          <w:sz w:val="32"/>
          <w:szCs w:val="32"/>
        </w:rPr>
        <w:t>TESTING</w:t>
      </w:r>
    </w:p>
    <w:p w:rsidR="00E77C67" w:rsidRPr="00A9736C" w:rsidRDefault="007F52C8" w:rsidP="00E77C67">
      <w:pPr>
        <w:spacing w:line="360" w:lineRule="auto"/>
        <w:rPr>
          <w:b/>
          <w:sz w:val="28"/>
          <w:szCs w:val="28"/>
        </w:rPr>
      </w:pPr>
      <w:r>
        <w:rPr>
          <w:b/>
          <w:sz w:val="28"/>
          <w:szCs w:val="28"/>
        </w:rPr>
        <w:t>6</w:t>
      </w:r>
      <w:r w:rsidR="00E77C67" w:rsidRPr="00A9736C">
        <w:rPr>
          <w:b/>
          <w:sz w:val="28"/>
          <w:szCs w:val="28"/>
        </w:rPr>
        <w:t>.1    TESTING PLAN</w:t>
      </w:r>
    </w:p>
    <w:p w:rsidR="00E77C67" w:rsidRDefault="00E77C67" w:rsidP="00E77C67">
      <w:pPr>
        <w:pStyle w:val="BodyText"/>
        <w:spacing w:line="360" w:lineRule="auto"/>
        <w:jc w:val="both"/>
      </w:pPr>
      <w:r>
        <w:t>Software testing is the critical element of the software quality assurance and represents the ultimate review of specification, design, and code generation. Once the source code has been generated, software must be tested to uncover as many errors as possible before delivery to the users. This chapter describes some of the testing techniques for designing tests that</w:t>
      </w:r>
    </w:p>
    <w:p w:rsidR="00E77C67" w:rsidRDefault="00E77C67" w:rsidP="003A0117">
      <w:pPr>
        <w:pStyle w:val="BodyText"/>
        <w:numPr>
          <w:ilvl w:val="0"/>
          <w:numId w:val="29"/>
        </w:numPr>
        <w:spacing w:after="0" w:line="360" w:lineRule="auto"/>
        <w:jc w:val="both"/>
      </w:pPr>
      <w:r>
        <w:t>Exercise the internal logic of the software components</w:t>
      </w:r>
    </w:p>
    <w:p w:rsidR="00E77C67" w:rsidRDefault="00E77C67" w:rsidP="003A0117">
      <w:pPr>
        <w:pStyle w:val="BodyText"/>
        <w:numPr>
          <w:ilvl w:val="0"/>
          <w:numId w:val="29"/>
        </w:numPr>
        <w:tabs>
          <w:tab w:val="left" w:pos="187"/>
          <w:tab w:val="left" w:pos="561"/>
          <w:tab w:val="left" w:pos="720"/>
        </w:tabs>
        <w:spacing w:after="0" w:line="360" w:lineRule="auto"/>
        <w:jc w:val="both"/>
      </w:pPr>
      <w:r>
        <w:t xml:space="preserve">   Exercise the input and output domains of the program to uncover errors in program        function, behavior and performance.</w:t>
      </w:r>
    </w:p>
    <w:p w:rsidR="00E77C67" w:rsidRDefault="00E77C67" w:rsidP="00E77C67">
      <w:pPr>
        <w:spacing w:before="180" w:line="360" w:lineRule="auto"/>
      </w:pPr>
      <w:r>
        <w:t>We carried out testing process in four stages as unit testing, module testing, subsystem testing and system testing.</w:t>
      </w:r>
    </w:p>
    <w:p w:rsidR="00E77C67" w:rsidRDefault="00E77C67" w:rsidP="00E77C67">
      <w:pPr>
        <w:spacing w:before="180" w:line="360" w:lineRule="auto"/>
      </w:pPr>
    </w:p>
    <w:p w:rsidR="00E77C67" w:rsidRDefault="00E77C67" w:rsidP="00E77C67">
      <w:pPr>
        <w:pStyle w:val="BodyText"/>
        <w:tabs>
          <w:tab w:val="left" w:pos="187"/>
          <w:tab w:val="left" w:pos="561"/>
        </w:tabs>
        <w:spacing w:line="360" w:lineRule="auto"/>
        <w:jc w:val="center"/>
        <w:rPr>
          <w:b/>
          <w:bCs/>
          <w:sz w:val="28"/>
          <w:szCs w:val="28"/>
        </w:rPr>
      </w:pPr>
      <w:r>
        <w:rPr>
          <w:b/>
          <w:bCs/>
          <w:sz w:val="28"/>
          <w:szCs w:val="28"/>
        </w:rPr>
        <w:t>The Testing Process</w:t>
      </w:r>
    </w:p>
    <w:p w:rsidR="00E77C67" w:rsidRDefault="007F30A6" w:rsidP="00E77C67">
      <w:pPr>
        <w:spacing w:line="360" w:lineRule="auto"/>
      </w:pPr>
      <w:r w:rsidRPr="007F30A6">
        <w:rPr>
          <w:sz w:val="20"/>
        </w:rPr>
        <w:pict>
          <v:shapetype id="_x0000_t202" coordsize="21600,21600" o:spt="202" path="m,l,21600r21600,l21600,xe">
            <v:stroke joinstyle="miter"/>
            <v:path gradientshapeok="t" o:connecttype="rect"/>
          </v:shapetype>
          <v:shape id="_x0000_s1033" type="#_x0000_t202" style="position:absolute;margin-left:36pt;margin-top:6.95pt;width:63pt;height:36pt;z-index:251655168">
            <v:textbox>
              <w:txbxContent>
                <w:p w:rsidR="002C72D3" w:rsidRDefault="002C72D3" w:rsidP="00E77C67">
                  <w:pPr>
                    <w:jc w:val="center"/>
                  </w:pPr>
                  <w:r>
                    <w:t>Unit Testing</w:t>
                  </w:r>
                </w:p>
              </w:txbxContent>
            </v:textbox>
          </v:shape>
        </w:pict>
      </w:r>
    </w:p>
    <w:p w:rsidR="00E77C67" w:rsidRDefault="007F30A6" w:rsidP="00E77C67">
      <w:pPr>
        <w:spacing w:line="360" w:lineRule="auto"/>
        <w:ind w:firstLine="720"/>
      </w:pPr>
      <w:r w:rsidRPr="007F30A6">
        <w:rPr>
          <w:sz w:val="20"/>
        </w:rPr>
        <w:pict>
          <v:line id="_x0000_s1042" style="position:absolute;left:0;text-align:left;z-index:251664384" from="99pt,4.25pt" to="153pt,4.25pt"/>
        </w:pict>
      </w:r>
      <w:r w:rsidRPr="007F30A6">
        <w:rPr>
          <w:sz w:val="20"/>
        </w:rPr>
        <w:pict>
          <v:line id="_x0000_s1039" style="position:absolute;left:0;text-align:left;z-index:251661312" from="153pt,4.25pt" to="153.05pt,40.25pt">
            <v:stroke endarrow="block"/>
          </v:line>
        </w:pict>
      </w:r>
      <w:r w:rsidRPr="007F30A6">
        <w:rPr>
          <w:sz w:val="20"/>
        </w:rPr>
        <w:pict>
          <v:line id="_x0000_s1037" style="position:absolute;left:0;text-align:left;flip:x y;z-index:251659264" from="63pt,22.25pt" to="63.05pt,58.25pt">
            <v:stroke endarrow="block"/>
          </v:line>
        </w:pict>
      </w:r>
    </w:p>
    <w:p w:rsidR="00E77C67" w:rsidRDefault="007F30A6" w:rsidP="00E77C67">
      <w:pPr>
        <w:spacing w:line="360" w:lineRule="auto"/>
        <w:ind w:firstLine="720"/>
      </w:pPr>
      <w:r w:rsidRPr="007F30A6">
        <w:rPr>
          <w:sz w:val="20"/>
        </w:rPr>
        <w:pict>
          <v:shape id="_x0000_s1034" type="#_x0000_t202" style="position:absolute;left:0;text-align:left;margin-left:126pt;margin-top:19.55pt;width:63pt;height:36pt;z-index:251656192">
            <v:textbox>
              <w:txbxContent>
                <w:p w:rsidR="002C72D3" w:rsidRDefault="002C72D3" w:rsidP="00E77C67">
                  <w:pPr>
                    <w:jc w:val="center"/>
                  </w:pPr>
                  <w:r>
                    <w:t>Module Testing</w:t>
                  </w:r>
                </w:p>
              </w:txbxContent>
            </v:textbox>
          </v:shape>
        </w:pict>
      </w:r>
    </w:p>
    <w:p w:rsidR="00E77C67" w:rsidRDefault="007F30A6" w:rsidP="00E77C67">
      <w:pPr>
        <w:spacing w:line="360" w:lineRule="auto"/>
        <w:ind w:firstLine="720"/>
      </w:pPr>
      <w:r w:rsidRPr="007F30A6">
        <w:rPr>
          <w:sz w:val="20"/>
        </w:rPr>
        <w:pict>
          <v:line id="_x0000_s1040" style="position:absolute;left:0;text-align:left;z-index:251662336" from="261pt,16.85pt" to="261.05pt,61.85pt">
            <v:stroke endarrow="block"/>
          </v:line>
        </w:pict>
      </w:r>
      <w:r w:rsidRPr="007F30A6">
        <w:rPr>
          <w:sz w:val="20"/>
        </w:rPr>
        <w:pict>
          <v:line id="_x0000_s1043" style="position:absolute;left:0;text-align:left;z-index:251665408" from="189pt,16.85pt" to="261pt,16.85pt"/>
        </w:pict>
      </w:r>
      <w:r w:rsidRPr="007F30A6">
        <w:rPr>
          <w:sz w:val="20"/>
        </w:rPr>
        <w:pict>
          <v:line id="_x0000_s1038" style="position:absolute;left:0;text-align:left;z-index:251660288" from="63pt,16.85pt" to="126pt,16.85pt"/>
        </w:pict>
      </w:r>
    </w:p>
    <w:p w:rsidR="00E77C67" w:rsidRDefault="007F30A6" w:rsidP="00E77C67">
      <w:pPr>
        <w:spacing w:line="360" w:lineRule="auto"/>
        <w:ind w:firstLine="720"/>
      </w:pPr>
      <w:r w:rsidRPr="007F30A6">
        <w:rPr>
          <w:sz w:val="20"/>
        </w:rPr>
        <w:pict>
          <v:line id="_x0000_s1045" style="position:absolute;left:0;text-align:left;flip:y;z-index:251667456" from="153pt,14.2pt" to="153.05pt,59.2pt">
            <v:stroke endarrow="block"/>
          </v:line>
        </w:pict>
      </w:r>
    </w:p>
    <w:p w:rsidR="00E77C67" w:rsidRDefault="007F30A6" w:rsidP="00E77C67">
      <w:pPr>
        <w:spacing w:line="360" w:lineRule="auto"/>
        <w:ind w:firstLine="720"/>
      </w:pPr>
      <w:r w:rsidRPr="007F30A6">
        <w:rPr>
          <w:sz w:val="20"/>
        </w:rPr>
        <w:pict>
          <v:shape id="_x0000_s1035" type="#_x0000_t202" style="position:absolute;left:0;text-align:left;margin-left:225pt;margin-top:20.5pt;width:1in;height:36pt;z-index:251657216">
            <v:textbox>
              <w:txbxContent>
                <w:p w:rsidR="002C72D3" w:rsidRDefault="002C72D3" w:rsidP="00E77C67">
                  <w:pPr>
                    <w:jc w:val="center"/>
                  </w:pPr>
                  <w:r>
                    <w:t>Subsystem Testing</w:t>
                  </w:r>
                </w:p>
              </w:txbxContent>
            </v:textbox>
          </v:shape>
        </w:pict>
      </w:r>
    </w:p>
    <w:p w:rsidR="00E77C67" w:rsidRDefault="007F30A6" w:rsidP="00E77C67">
      <w:pPr>
        <w:spacing w:line="360" w:lineRule="auto"/>
        <w:ind w:firstLine="720"/>
      </w:pPr>
      <w:r w:rsidRPr="007F30A6">
        <w:rPr>
          <w:sz w:val="20"/>
        </w:rPr>
        <w:pict>
          <v:line id="_x0000_s1047" style="position:absolute;left:0;text-align:left;z-index:251669504" from="153pt,17.8pt" to="225pt,17.8pt"/>
        </w:pict>
      </w:r>
      <w:r w:rsidRPr="007F30A6">
        <w:rPr>
          <w:sz w:val="20"/>
        </w:rPr>
        <w:pict>
          <v:line id="_x0000_s1044" style="position:absolute;left:0;text-align:left;z-index:251666432" from="297pt,17.8pt" to="5in,17.8pt"/>
        </w:pict>
      </w:r>
      <w:r w:rsidRPr="007F30A6">
        <w:rPr>
          <w:sz w:val="20"/>
        </w:rPr>
        <w:pict>
          <v:line id="_x0000_s1041" style="position:absolute;left:0;text-align:left;z-index:251663360" from="5in,17.8pt" to="360.05pt,53.8pt">
            <v:stroke endarrow="block"/>
          </v:line>
        </w:pict>
      </w:r>
    </w:p>
    <w:p w:rsidR="00E77C67" w:rsidRDefault="007F30A6" w:rsidP="00E77C67">
      <w:pPr>
        <w:spacing w:line="360" w:lineRule="auto"/>
        <w:ind w:firstLine="720"/>
      </w:pPr>
      <w:r w:rsidRPr="007F30A6">
        <w:rPr>
          <w:sz w:val="20"/>
        </w:rPr>
        <w:pict>
          <v:line id="_x0000_s1046" style="position:absolute;left:0;text-align:left;flip:y;z-index:251668480" from="261pt,15.1pt" to="261.05pt,51.1pt">
            <v:stroke endarrow="block"/>
          </v:line>
        </w:pict>
      </w:r>
    </w:p>
    <w:p w:rsidR="00E77C67" w:rsidRDefault="007F30A6" w:rsidP="00E77C67">
      <w:pPr>
        <w:spacing w:line="360" w:lineRule="auto"/>
        <w:ind w:firstLine="720"/>
      </w:pPr>
      <w:r w:rsidRPr="007F30A6">
        <w:rPr>
          <w:sz w:val="20"/>
        </w:rPr>
        <w:pict>
          <v:shape id="_x0000_s1036" type="#_x0000_t202" style="position:absolute;left:0;text-align:left;margin-left:333pt;margin-top:12.4pt;width:63pt;height:36pt;z-index:251658240">
            <v:textbox>
              <w:txbxContent>
                <w:p w:rsidR="002C72D3" w:rsidRDefault="002C72D3" w:rsidP="00E77C67">
                  <w:pPr>
                    <w:jc w:val="center"/>
                  </w:pPr>
                  <w:r>
                    <w:t>System Testing</w:t>
                  </w:r>
                </w:p>
              </w:txbxContent>
            </v:textbox>
          </v:shape>
        </w:pict>
      </w:r>
    </w:p>
    <w:p w:rsidR="00E77C67" w:rsidRDefault="007F30A6" w:rsidP="00E77C67">
      <w:pPr>
        <w:spacing w:line="360" w:lineRule="auto"/>
        <w:ind w:firstLine="720"/>
        <w:rPr>
          <w:b/>
        </w:rPr>
      </w:pPr>
      <w:r w:rsidRPr="007F30A6">
        <w:rPr>
          <w:sz w:val="20"/>
        </w:rPr>
        <w:pict>
          <v:line id="_x0000_s1048" style="position:absolute;left:0;text-align:left;z-index:251670528" from="261pt,9.7pt" to="333pt,9.7pt"/>
        </w:pict>
      </w:r>
    </w:p>
    <w:p w:rsidR="00E77C67" w:rsidRDefault="008374D3" w:rsidP="00E77C67">
      <w:pPr>
        <w:spacing w:before="180" w:line="360" w:lineRule="auto"/>
        <w:jc w:val="center"/>
        <w:rPr>
          <w:b/>
        </w:rPr>
      </w:pPr>
      <w:r>
        <w:rPr>
          <w:b/>
        </w:rPr>
        <w:t>Fig 6</w:t>
      </w:r>
      <w:r w:rsidR="00E77C67">
        <w:rPr>
          <w:b/>
        </w:rPr>
        <w:t>.1: Testing Process</w:t>
      </w:r>
    </w:p>
    <w:p w:rsidR="00E77C67" w:rsidRDefault="00E77C67" w:rsidP="00E77C67">
      <w:pPr>
        <w:spacing w:line="360" w:lineRule="auto"/>
        <w:jc w:val="both"/>
      </w:pPr>
    </w:p>
    <w:p w:rsidR="00E77C67" w:rsidRDefault="00E77C67" w:rsidP="00E77C67">
      <w:pPr>
        <w:spacing w:line="360" w:lineRule="auto"/>
        <w:jc w:val="both"/>
      </w:pPr>
    </w:p>
    <w:p w:rsidR="00E77C67" w:rsidRDefault="00E77C67" w:rsidP="00E77C67">
      <w:pPr>
        <w:spacing w:line="360" w:lineRule="auto"/>
        <w:jc w:val="both"/>
      </w:pPr>
      <w:r>
        <w:t>The software process activities such as Design, Implementation, and Requirement Engineering were tested. As the design errors are very costly to repair once system has started to operate. Therefore, it is quite obvious to repair them at early stage of the system. So analysis is the most important process of any project.</w:t>
      </w:r>
    </w:p>
    <w:p w:rsidR="00E77C67" w:rsidRDefault="00E77C67" w:rsidP="00E77C67">
      <w:pPr>
        <w:spacing w:line="360" w:lineRule="auto"/>
        <w:jc w:val="both"/>
      </w:pPr>
    </w:p>
    <w:p w:rsidR="007F52C8" w:rsidRDefault="007F52C8" w:rsidP="00E77C67">
      <w:pPr>
        <w:spacing w:line="360" w:lineRule="auto"/>
        <w:jc w:val="both"/>
      </w:pPr>
    </w:p>
    <w:p w:rsidR="00E77C67" w:rsidRDefault="00DC36E3" w:rsidP="00E77C67">
      <w:pPr>
        <w:spacing w:line="360" w:lineRule="auto"/>
        <w:jc w:val="both"/>
        <w:rPr>
          <w:b/>
          <w:sz w:val="28"/>
          <w:szCs w:val="28"/>
        </w:rPr>
      </w:pPr>
      <w:r>
        <w:rPr>
          <w:b/>
          <w:sz w:val="28"/>
          <w:szCs w:val="28"/>
        </w:rPr>
        <w:lastRenderedPageBreak/>
        <w:t>6</w:t>
      </w:r>
      <w:r w:rsidR="00E77C67">
        <w:rPr>
          <w:b/>
          <w:sz w:val="28"/>
          <w:szCs w:val="28"/>
        </w:rPr>
        <w:t>.2    TESTING STRATEGY</w:t>
      </w:r>
    </w:p>
    <w:p w:rsidR="00E77C67" w:rsidRPr="00A9736C" w:rsidRDefault="00E77C67" w:rsidP="00E77C67">
      <w:pPr>
        <w:pStyle w:val="Heading3"/>
        <w:spacing w:line="360" w:lineRule="auto"/>
        <w:rPr>
          <w:rFonts w:ascii="Times New Roman" w:hAnsi="Times New Roman"/>
          <w:sz w:val="28"/>
          <w:szCs w:val="28"/>
        </w:rPr>
      </w:pPr>
      <w:r w:rsidRPr="00D15285">
        <w:rPr>
          <w:rFonts w:ascii="Times New Roman" w:hAnsi="Times New Roman"/>
          <w:sz w:val="28"/>
          <w:szCs w:val="28"/>
        </w:rPr>
        <w:t>Requirements Trace ability:</w:t>
      </w:r>
    </w:p>
    <w:p w:rsidR="00E77C67" w:rsidRDefault="00E77C67" w:rsidP="00E77C67">
      <w:pPr>
        <w:spacing w:line="360" w:lineRule="auto"/>
      </w:pPr>
      <w:r>
        <w:t>As most interested portion is whether the system is meeting its requirements or not, for that testing should be planned so that all requirements are individually tested. We checked the output of certain combination of inputs, which gives desirable results, or not. Strictly stick to the requirements specifications, gives the path to get desirable results from the</w:t>
      </w:r>
      <w:r>
        <w:rPr>
          <w:sz w:val="28"/>
          <w:szCs w:val="28"/>
        </w:rPr>
        <w:t xml:space="preserve"> </w:t>
      </w:r>
      <w:r>
        <w:t>system.</w:t>
      </w:r>
    </w:p>
    <w:p w:rsidR="00E77C67" w:rsidRDefault="00E77C67" w:rsidP="00E77C67">
      <w:pPr>
        <w:spacing w:line="360" w:lineRule="auto"/>
        <w:rPr>
          <w:sz w:val="28"/>
          <w:szCs w:val="28"/>
        </w:rPr>
      </w:pPr>
    </w:p>
    <w:p w:rsidR="00E77C67" w:rsidRDefault="00E77C67" w:rsidP="00E77C67">
      <w:pPr>
        <w:spacing w:line="360" w:lineRule="auto"/>
        <w:rPr>
          <w:b/>
          <w:bCs/>
          <w:sz w:val="28"/>
          <w:szCs w:val="28"/>
        </w:rPr>
      </w:pPr>
      <w:r>
        <w:rPr>
          <w:b/>
          <w:bCs/>
          <w:sz w:val="28"/>
          <w:szCs w:val="28"/>
        </w:rPr>
        <w:t>Tested Items:</w:t>
      </w:r>
    </w:p>
    <w:p w:rsidR="00E77C67" w:rsidRDefault="00E77C67" w:rsidP="00E77C67">
      <w:pPr>
        <w:spacing w:line="360" w:lineRule="auto"/>
        <w:jc w:val="both"/>
      </w:pPr>
      <w:r>
        <w:t>Tested items are like sending request to administrator, solving the sent request by the assignee, changing password of assignee and student, sending user feedback, adding new categories, adding new departments etc.</w:t>
      </w:r>
    </w:p>
    <w:p w:rsidR="00E77C67" w:rsidRDefault="00E77C67" w:rsidP="00E77C67">
      <w:pPr>
        <w:spacing w:line="360" w:lineRule="auto"/>
        <w:jc w:val="both"/>
      </w:pPr>
    </w:p>
    <w:p w:rsidR="00E77C67" w:rsidRDefault="00E77C67" w:rsidP="00E77C67">
      <w:pPr>
        <w:spacing w:line="360" w:lineRule="auto"/>
        <w:rPr>
          <w:b/>
          <w:bCs/>
          <w:sz w:val="28"/>
          <w:szCs w:val="28"/>
        </w:rPr>
      </w:pPr>
      <w:r>
        <w:rPr>
          <w:b/>
          <w:bCs/>
          <w:sz w:val="28"/>
          <w:szCs w:val="28"/>
        </w:rPr>
        <w:t>Testing Schedule:</w:t>
      </w:r>
    </w:p>
    <w:p w:rsidR="00E77C67" w:rsidRDefault="00E77C67" w:rsidP="00E77C67">
      <w:pPr>
        <w:spacing w:line="360" w:lineRule="auto"/>
        <w:jc w:val="both"/>
      </w:pPr>
      <w:r>
        <w:t>Testing has been done for each procedure back-to-back so that errors and omissions can be found as early as possible. Once the system has been developed fully testing procedure is followed on other machines, which differs in configuration.</w:t>
      </w:r>
    </w:p>
    <w:p w:rsidR="00E77C67" w:rsidRDefault="00E77C67" w:rsidP="00E77C67">
      <w:pPr>
        <w:pStyle w:val="BodyText"/>
        <w:spacing w:line="360" w:lineRule="auto"/>
        <w:jc w:val="both"/>
        <w:rPr>
          <w:sz w:val="28"/>
          <w:szCs w:val="28"/>
        </w:rPr>
      </w:pPr>
      <w:r>
        <w:t xml:space="preserve">Software Testing involves executing an implementation of the software with test data and examining the outputs of the software and its operational behavior to check that it is performing as required. </w:t>
      </w:r>
    </w:p>
    <w:p w:rsidR="00E77C67" w:rsidRDefault="00E77C67" w:rsidP="00E77C67">
      <w:pPr>
        <w:spacing w:line="360" w:lineRule="auto"/>
        <w:rPr>
          <w:b/>
          <w:sz w:val="28"/>
          <w:szCs w:val="28"/>
        </w:rPr>
      </w:pPr>
    </w:p>
    <w:p w:rsidR="00E77C67" w:rsidRDefault="00DC36E3" w:rsidP="00E77C67">
      <w:pPr>
        <w:spacing w:line="360" w:lineRule="auto"/>
        <w:rPr>
          <w:sz w:val="28"/>
          <w:szCs w:val="28"/>
        </w:rPr>
      </w:pPr>
      <w:r>
        <w:rPr>
          <w:b/>
          <w:sz w:val="28"/>
          <w:szCs w:val="28"/>
        </w:rPr>
        <w:t>6</w:t>
      </w:r>
      <w:r w:rsidR="00E77C67">
        <w:rPr>
          <w:b/>
          <w:sz w:val="28"/>
          <w:szCs w:val="28"/>
        </w:rPr>
        <w:t>.3 TESTING METHODS:</w:t>
      </w:r>
    </w:p>
    <w:p w:rsidR="00E77C67" w:rsidRDefault="00E77C67" w:rsidP="00E77C67">
      <w:pPr>
        <w:pStyle w:val="BodyText"/>
        <w:spacing w:line="360" w:lineRule="auto"/>
      </w:pPr>
      <w:r>
        <w:t>Different testing techniques are as described below:</w:t>
      </w:r>
    </w:p>
    <w:p w:rsidR="00E77C67" w:rsidRDefault="00E77C67" w:rsidP="00E77C67">
      <w:pPr>
        <w:pStyle w:val="BodyText"/>
        <w:spacing w:line="360" w:lineRule="auto"/>
        <w:rPr>
          <w:b/>
          <w:bCs/>
          <w:sz w:val="28"/>
          <w:szCs w:val="28"/>
        </w:rPr>
      </w:pPr>
      <w:r>
        <w:rPr>
          <w:b/>
          <w:bCs/>
          <w:sz w:val="28"/>
          <w:szCs w:val="28"/>
        </w:rPr>
        <w:t>Statistical Testing:</w:t>
      </w:r>
    </w:p>
    <w:p w:rsidR="00E77C67" w:rsidRDefault="00E77C67" w:rsidP="00E77C67">
      <w:pPr>
        <w:spacing w:line="360" w:lineRule="auto"/>
        <w:jc w:val="both"/>
      </w:pPr>
      <w:r>
        <w:t>Statistical Testing is used to test the program’s performance and reliability and to check how it works under operational conditions. Tests are designed to reflect the actual user inputs and their frequency.</w:t>
      </w:r>
    </w:p>
    <w:p w:rsidR="00E77C67" w:rsidRDefault="00E77C67" w:rsidP="00E77C67">
      <w:pPr>
        <w:pStyle w:val="BodyText"/>
        <w:spacing w:line="360" w:lineRule="auto"/>
      </w:pPr>
      <w:r>
        <w:t>The stages involved in the static analysis for this system are follows:</w:t>
      </w:r>
    </w:p>
    <w:p w:rsidR="00E77C67" w:rsidRDefault="00E77C67" w:rsidP="00E77C67">
      <w:pPr>
        <w:pStyle w:val="BodyText"/>
        <w:spacing w:line="360" w:lineRule="auto"/>
      </w:pPr>
    </w:p>
    <w:p w:rsidR="00E77C67" w:rsidRDefault="00E77C67" w:rsidP="00E77C67">
      <w:pPr>
        <w:spacing w:line="360" w:lineRule="auto"/>
        <w:rPr>
          <w:b/>
          <w:bCs/>
          <w:sz w:val="28"/>
          <w:szCs w:val="28"/>
        </w:rPr>
      </w:pPr>
      <w:r>
        <w:rPr>
          <w:b/>
          <w:bCs/>
          <w:sz w:val="28"/>
          <w:szCs w:val="28"/>
        </w:rPr>
        <w:t>Defect Testing:</w:t>
      </w:r>
    </w:p>
    <w:p w:rsidR="00E77C67" w:rsidRDefault="00E77C67" w:rsidP="00E77C67">
      <w:pPr>
        <w:spacing w:line="360" w:lineRule="auto"/>
        <w:jc w:val="both"/>
      </w:pPr>
      <w:r>
        <w:t>Defect Testing is intended to find inconsistencies between a program and its specification. These inconsistencies are usually due to the program faults or defects.</w:t>
      </w:r>
    </w:p>
    <w:p w:rsidR="00E77C67" w:rsidRDefault="00E77C67" w:rsidP="00E77C67">
      <w:pPr>
        <w:spacing w:line="360" w:lineRule="auto"/>
        <w:jc w:val="both"/>
      </w:pPr>
    </w:p>
    <w:p w:rsidR="00E77C67" w:rsidRDefault="00E77C67" w:rsidP="00E77C67">
      <w:pPr>
        <w:spacing w:line="360" w:lineRule="auto"/>
        <w:rPr>
          <w:b/>
          <w:bCs/>
          <w:sz w:val="28"/>
          <w:szCs w:val="28"/>
        </w:rPr>
      </w:pPr>
      <w:r>
        <w:rPr>
          <w:b/>
          <w:bCs/>
          <w:sz w:val="28"/>
          <w:szCs w:val="28"/>
        </w:rPr>
        <w:t>Black-box Testing:</w:t>
      </w:r>
    </w:p>
    <w:p w:rsidR="00E77C67" w:rsidRDefault="00E77C67" w:rsidP="00E77C67">
      <w:pPr>
        <w:spacing w:line="360" w:lineRule="auto"/>
        <w:jc w:val="both"/>
        <w:rPr>
          <w:b/>
          <w:bCs/>
          <w:i/>
        </w:rPr>
      </w:pPr>
      <w:r>
        <w:lastRenderedPageBreak/>
        <w:t xml:space="preserve">In Black-Box Testing or Functional Testing, the output of the module and software, is taken into consideration, i.e. whether the software gives proper output as per the requirements or not. In another words, this testing aim to test a program's behavior against it specification without making any reference to the internal structure of the program or the algorithms used. Therefore the source code is not needed, and so even purchased modules can be tested. The program just gets a certain input and its functionality is examined by observing the output. </w:t>
      </w:r>
    </w:p>
    <w:p w:rsidR="00E77C67" w:rsidRDefault="00E77C67" w:rsidP="00E77C67">
      <w:pPr>
        <w:tabs>
          <w:tab w:val="left" w:pos="2160"/>
        </w:tabs>
        <w:spacing w:line="360" w:lineRule="auto"/>
        <w:jc w:val="both"/>
      </w:pPr>
      <w:r>
        <w:t>This can be done in the following way:</w:t>
      </w:r>
    </w:p>
    <w:p w:rsidR="00E77C67" w:rsidRDefault="00E77C67" w:rsidP="003A0117">
      <w:pPr>
        <w:numPr>
          <w:ilvl w:val="0"/>
          <w:numId w:val="30"/>
        </w:numPr>
        <w:spacing w:line="360" w:lineRule="auto"/>
        <w:ind w:left="720"/>
        <w:jc w:val="both"/>
      </w:pPr>
      <w:r>
        <w:t>Input Interface</w:t>
      </w:r>
    </w:p>
    <w:p w:rsidR="00E77C67" w:rsidRDefault="00E77C67" w:rsidP="003A0117">
      <w:pPr>
        <w:numPr>
          <w:ilvl w:val="0"/>
          <w:numId w:val="30"/>
        </w:numPr>
        <w:spacing w:line="360" w:lineRule="auto"/>
        <w:ind w:left="720"/>
        <w:jc w:val="both"/>
      </w:pPr>
      <w:r>
        <w:t>Processing</w:t>
      </w:r>
    </w:p>
    <w:p w:rsidR="00E77C67" w:rsidRDefault="00E77C67" w:rsidP="003A0117">
      <w:pPr>
        <w:numPr>
          <w:ilvl w:val="0"/>
          <w:numId w:val="30"/>
        </w:numPr>
        <w:spacing w:line="360" w:lineRule="auto"/>
        <w:ind w:left="720"/>
        <w:jc w:val="both"/>
      </w:pPr>
      <w:r>
        <w:t>Output Interface</w:t>
      </w:r>
    </w:p>
    <w:p w:rsidR="00E77C67" w:rsidRDefault="00E77C67" w:rsidP="00E77C67">
      <w:pPr>
        <w:pStyle w:val="BodyText"/>
        <w:tabs>
          <w:tab w:val="left" w:pos="561"/>
          <w:tab w:val="left" w:pos="2160"/>
        </w:tabs>
        <w:spacing w:line="360" w:lineRule="auto"/>
        <w:jc w:val="both"/>
      </w:pPr>
      <w:r>
        <w:t>The tested program gets certain inputs. Then the program does its job and generates a certain output, which is collected by a second interface. This result is then compared to the expected output, which has been determined before the test.</w:t>
      </w:r>
    </w:p>
    <w:p w:rsidR="00E77C67" w:rsidRDefault="00E77C67" w:rsidP="00E77C67">
      <w:pPr>
        <w:pStyle w:val="BodyText"/>
        <w:tabs>
          <w:tab w:val="left" w:pos="561"/>
          <w:tab w:val="left" w:pos="2160"/>
        </w:tabs>
        <w:spacing w:line="360" w:lineRule="auto"/>
        <w:rPr>
          <w:b/>
          <w:bCs/>
          <w:sz w:val="28"/>
          <w:szCs w:val="28"/>
        </w:rPr>
      </w:pPr>
    </w:p>
    <w:p w:rsidR="00E77C67" w:rsidRDefault="00E77C67" w:rsidP="00E77C67">
      <w:pPr>
        <w:pStyle w:val="BodyText"/>
        <w:tabs>
          <w:tab w:val="left" w:pos="561"/>
          <w:tab w:val="left" w:pos="2160"/>
        </w:tabs>
        <w:spacing w:line="360" w:lineRule="auto"/>
        <w:rPr>
          <w:b/>
          <w:bCs/>
          <w:sz w:val="28"/>
          <w:szCs w:val="28"/>
        </w:rPr>
      </w:pPr>
      <w:r>
        <w:rPr>
          <w:b/>
          <w:bCs/>
          <w:sz w:val="28"/>
          <w:szCs w:val="28"/>
        </w:rPr>
        <w:t>White-box Testing:</w:t>
      </w:r>
    </w:p>
    <w:p w:rsidR="00E77C67" w:rsidRDefault="00E77C67" w:rsidP="00E77C67">
      <w:pPr>
        <w:tabs>
          <w:tab w:val="left" w:pos="561"/>
        </w:tabs>
        <w:spacing w:line="360" w:lineRule="auto"/>
        <w:jc w:val="both"/>
      </w:pPr>
      <w:r>
        <w:t>What it does; tests are designed to exercise the code. Code is tested using code scripts, driver etc. White Box testing is used as an important primary testing approach. Here code is inspected to see that are employed to directly interface with and drive the code.</w:t>
      </w:r>
    </w:p>
    <w:p w:rsidR="00E77C67" w:rsidRDefault="00E77C67" w:rsidP="00E77C67">
      <w:pPr>
        <w:spacing w:line="360" w:lineRule="auto"/>
        <w:rPr>
          <w:b/>
          <w:bCs/>
        </w:rPr>
      </w:pPr>
      <w:r>
        <w:rPr>
          <w:b/>
          <w:bCs/>
        </w:rPr>
        <w:t>The tester can analyze the code and use the knowledge about the structure of a component to derive the test data. White box testing methods like control testing, loop testing have been used to make the software of increased reliability.</w:t>
      </w:r>
    </w:p>
    <w:p w:rsidR="00E77C67" w:rsidRDefault="00E77C67" w:rsidP="00E77C67">
      <w:pPr>
        <w:spacing w:line="360" w:lineRule="auto"/>
        <w:rPr>
          <w:b/>
          <w:bCs/>
        </w:rPr>
      </w:pPr>
    </w:p>
    <w:p w:rsidR="00E77C67" w:rsidRDefault="00E77C67" w:rsidP="00E77C67">
      <w:pPr>
        <w:spacing w:line="360" w:lineRule="auto"/>
        <w:rPr>
          <w:b/>
          <w:bCs/>
          <w:sz w:val="28"/>
          <w:szCs w:val="28"/>
        </w:rPr>
      </w:pPr>
      <w:r>
        <w:rPr>
          <w:b/>
          <w:sz w:val="28"/>
          <w:szCs w:val="28"/>
        </w:rPr>
        <w:t>Structural Testing:</w:t>
      </w:r>
    </w:p>
    <w:p w:rsidR="00E77C67" w:rsidRDefault="00E77C67" w:rsidP="00E77C67">
      <w:pPr>
        <w:pStyle w:val="BodyText"/>
        <w:spacing w:line="360" w:lineRule="auto"/>
        <w:jc w:val="both"/>
      </w:pPr>
      <w:r>
        <w:t xml:space="preserve">Path testing has been exercised i.e. every independent execution path through a component or program has been tested. </w:t>
      </w:r>
      <w:proofErr w:type="gramStart"/>
      <w:r>
        <w:t>If every independent path is executed then all.</w:t>
      </w:r>
      <w:proofErr w:type="gramEnd"/>
    </w:p>
    <w:p w:rsidR="00E77C67" w:rsidRDefault="00E77C67" w:rsidP="00E77C67">
      <w:pPr>
        <w:pStyle w:val="BodyText"/>
        <w:spacing w:line="360" w:lineRule="auto"/>
      </w:pPr>
      <w:r>
        <w:t>Statements in the components must have been executed at least once. The structure of program has also been checked.</w:t>
      </w:r>
    </w:p>
    <w:p w:rsidR="00E77C67" w:rsidRDefault="00E77C67" w:rsidP="00E77C67">
      <w:pPr>
        <w:pStyle w:val="BodyText"/>
        <w:spacing w:line="360" w:lineRule="auto"/>
      </w:pPr>
    </w:p>
    <w:p w:rsidR="00E77C67" w:rsidRDefault="00E77C67" w:rsidP="00E77C67">
      <w:pPr>
        <w:pStyle w:val="BodyText"/>
        <w:spacing w:line="360" w:lineRule="auto"/>
        <w:rPr>
          <w:b/>
          <w:bCs/>
          <w:sz w:val="28"/>
          <w:szCs w:val="28"/>
        </w:rPr>
      </w:pPr>
      <w:r>
        <w:rPr>
          <w:b/>
          <w:bCs/>
          <w:sz w:val="28"/>
          <w:szCs w:val="28"/>
        </w:rPr>
        <w:t>Integration Testing:</w:t>
      </w:r>
    </w:p>
    <w:p w:rsidR="00E77C67" w:rsidRDefault="00E77C67" w:rsidP="00E77C67">
      <w:pPr>
        <w:pStyle w:val="BodyText"/>
        <w:spacing w:line="360" w:lineRule="auto"/>
        <w:jc w:val="both"/>
      </w:pPr>
      <w:r>
        <w:t>After the individual modules were tested out, the integration procedure is done to create a complete system. This integration process involves building the system and testing the resultant system for problems that arise from component interactions.</w:t>
      </w:r>
    </w:p>
    <w:p w:rsidR="00E77C67" w:rsidRDefault="00E77C67" w:rsidP="00C21006">
      <w:pPr>
        <w:pStyle w:val="BodyText"/>
        <w:spacing w:line="360" w:lineRule="auto"/>
        <w:jc w:val="both"/>
      </w:pPr>
      <w:r>
        <w:lastRenderedPageBreak/>
        <w:t>The top-down strategy is applied to validate high-level components of a system before design and implementations have been completed. Because, the development process is started with high-level components and work is done down the component hierarchy.</w:t>
      </w:r>
    </w:p>
    <w:p w:rsidR="00E77C67" w:rsidRDefault="00E77C67" w:rsidP="00E77C67">
      <w:pPr>
        <w:pStyle w:val="BodyText"/>
        <w:spacing w:line="360" w:lineRule="auto"/>
      </w:pPr>
    </w:p>
    <w:p w:rsidR="00E77C67" w:rsidRDefault="00E77C67" w:rsidP="00E77C67">
      <w:pPr>
        <w:pStyle w:val="BodyText"/>
        <w:spacing w:line="360" w:lineRule="auto"/>
        <w:rPr>
          <w:b/>
          <w:bCs/>
          <w:sz w:val="28"/>
          <w:szCs w:val="28"/>
        </w:rPr>
      </w:pPr>
      <w:r>
        <w:rPr>
          <w:b/>
          <w:bCs/>
          <w:sz w:val="28"/>
          <w:szCs w:val="28"/>
        </w:rPr>
        <w:t>Performance Testing:</w:t>
      </w:r>
    </w:p>
    <w:p w:rsidR="00E77C67" w:rsidRDefault="00E77C67" w:rsidP="00E77C67">
      <w:pPr>
        <w:spacing w:line="360" w:lineRule="auto"/>
        <w:jc w:val="both"/>
        <w:rPr>
          <w:sz w:val="28"/>
          <w:szCs w:val="28"/>
        </w:rPr>
      </w:pPr>
      <w:r>
        <w:t>Performance testing is designed to test the runtime performance of the system within the context of the system. These tests were performed as module level as well as system level. Individual modules were tested for required performance</w:t>
      </w:r>
      <w:r>
        <w:rPr>
          <w:sz w:val="28"/>
          <w:szCs w:val="28"/>
        </w:rPr>
        <w:t>.</w:t>
      </w:r>
    </w:p>
    <w:p w:rsidR="00E77C67" w:rsidRDefault="00E77C67" w:rsidP="00E77C67">
      <w:pPr>
        <w:tabs>
          <w:tab w:val="left" w:pos="1365"/>
        </w:tabs>
        <w:rPr>
          <w:b/>
          <w:sz w:val="32"/>
          <w:szCs w:val="32"/>
        </w:rPr>
      </w:pPr>
    </w:p>
    <w:p w:rsidR="00E77C67" w:rsidRDefault="00E77C67" w:rsidP="00E77C67">
      <w:pPr>
        <w:tabs>
          <w:tab w:val="left" w:pos="1365"/>
        </w:tabs>
        <w:rPr>
          <w:b/>
          <w:sz w:val="32"/>
          <w:szCs w:val="32"/>
        </w:rPr>
      </w:pPr>
    </w:p>
    <w:p w:rsidR="00E77C67" w:rsidRPr="00FC1086" w:rsidRDefault="00DC36E3" w:rsidP="00E77C67">
      <w:pPr>
        <w:tabs>
          <w:tab w:val="left" w:pos="1365"/>
        </w:tabs>
        <w:rPr>
          <w:sz w:val="28"/>
          <w:szCs w:val="28"/>
        </w:rPr>
      </w:pPr>
      <w:r>
        <w:rPr>
          <w:b/>
          <w:sz w:val="28"/>
          <w:szCs w:val="28"/>
        </w:rPr>
        <w:t>6</w:t>
      </w:r>
      <w:r w:rsidR="00E77C67" w:rsidRPr="00FC1086">
        <w:rPr>
          <w:b/>
          <w:sz w:val="28"/>
          <w:szCs w:val="28"/>
        </w:rPr>
        <w:t>.4 TEST CASES:</w:t>
      </w:r>
    </w:p>
    <w:p w:rsidR="00E77C67" w:rsidRDefault="00E77C67" w:rsidP="00E77C67">
      <w:pPr>
        <w:spacing w:before="180" w:after="100" w:afterAutospacing="1" w:line="360" w:lineRule="auto"/>
      </w:pPr>
      <w:r>
        <w:t>By definition, a test case is a set of data that the system will process as a normal input the philosophy behind testing is to find errors. We devised the test cases with this purpose in mind.</w:t>
      </w:r>
    </w:p>
    <w:p w:rsidR="00E77C67" w:rsidRDefault="00E77C67" w:rsidP="00E77C67">
      <w:pPr>
        <w:spacing w:before="180" w:after="100" w:afterAutospacing="1" w:line="360" w:lineRule="auto"/>
      </w:pPr>
      <w:r>
        <w:rPr>
          <w:b/>
          <w:bCs/>
        </w:rPr>
        <w:t>Test Case 1:</w:t>
      </w:r>
    </w:p>
    <w:p w:rsidR="00E77C67" w:rsidRDefault="00E77C67" w:rsidP="003A0117">
      <w:pPr>
        <w:numPr>
          <w:ilvl w:val="0"/>
          <w:numId w:val="31"/>
        </w:numPr>
        <w:spacing w:line="360" w:lineRule="auto"/>
      </w:pPr>
      <w:r>
        <w:rPr>
          <w:b/>
          <w:bCs/>
        </w:rPr>
        <w:t>Purpose:</w:t>
      </w:r>
      <w:r>
        <w:t xml:space="preserve"> The purpose of this test case is to find out whether the rendering functionality is working perfectly or not.</w:t>
      </w:r>
    </w:p>
    <w:p w:rsidR="00E77C67" w:rsidRDefault="00E77C67" w:rsidP="003A0117">
      <w:pPr>
        <w:numPr>
          <w:ilvl w:val="0"/>
          <w:numId w:val="31"/>
        </w:numPr>
        <w:spacing w:line="360" w:lineRule="auto"/>
        <w:rPr>
          <w:b/>
          <w:bCs/>
        </w:rPr>
      </w:pPr>
      <w:r>
        <w:rPr>
          <w:b/>
          <w:bCs/>
        </w:rPr>
        <w:t xml:space="preserve">Required Input: </w:t>
      </w:r>
      <w:r>
        <w:t>Request of any particular department.</w:t>
      </w:r>
    </w:p>
    <w:p w:rsidR="00E77C67" w:rsidRDefault="00E77C67" w:rsidP="003A0117">
      <w:pPr>
        <w:numPr>
          <w:ilvl w:val="0"/>
          <w:numId w:val="31"/>
        </w:numPr>
        <w:spacing w:line="360" w:lineRule="auto"/>
        <w:rPr>
          <w:b/>
          <w:bCs/>
        </w:rPr>
      </w:pPr>
      <w:r>
        <w:rPr>
          <w:b/>
          <w:bCs/>
        </w:rPr>
        <w:t xml:space="preserve">Expected Output: </w:t>
      </w:r>
      <w:r>
        <w:t>The output of the test case was that the required solution is fetched.</w:t>
      </w:r>
    </w:p>
    <w:p w:rsidR="00E77C67" w:rsidRPr="000039E7" w:rsidRDefault="00E77C67" w:rsidP="00E77C67">
      <w:pPr>
        <w:pStyle w:val="Heading4"/>
        <w:spacing w:before="180" w:after="100" w:afterAutospacing="1" w:line="360" w:lineRule="auto"/>
        <w:rPr>
          <w:bCs w:val="0"/>
          <w:i w:val="0"/>
        </w:rPr>
      </w:pPr>
      <w:r w:rsidRPr="000039E7">
        <w:rPr>
          <w:bCs w:val="0"/>
          <w:i w:val="0"/>
        </w:rPr>
        <w:t>Test Case 2:</w:t>
      </w:r>
    </w:p>
    <w:p w:rsidR="00E77C67" w:rsidRDefault="00E77C67" w:rsidP="003A0117">
      <w:pPr>
        <w:numPr>
          <w:ilvl w:val="0"/>
          <w:numId w:val="32"/>
        </w:numPr>
        <w:spacing w:line="360" w:lineRule="auto"/>
        <w:rPr>
          <w:b/>
          <w:bCs/>
        </w:rPr>
      </w:pPr>
      <w:r>
        <w:rPr>
          <w:b/>
          <w:bCs/>
        </w:rPr>
        <w:t xml:space="preserve">Purpose: </w:t>
      </w:r>
      <w:r>
        <w:t>The purpose of this test case is to check whether website is working properly when database is being manipulated by user.</w:t>
      </w:r>
    </w:p>
    <w:p w:rsidR="00E77C67" w:rsidRDefault="00E77C67" w:rsidP="003A0117">
      <w:pPr>
        <w:numPr>
          <w:ilvl w:val="0"/>
          <w:numId w:val="32"/>
        </w:numPr>
        <w:spacing w:line="360" w:lineRule="auto"/>
        <w:rPr>
          <w:b/>
          <w:bCs/>
        </w:rPr>
      </w:pPr>
      <w:r>
        <w:rPr>
          <w:b/>
          <w:bCs/>
        </w:rPr>
        <w:t xml:space="preserve">Required Input: </w:t>
      </w:r>
      <w:r>
        <w:t>It must have a website to deal complain along with requests.</w:t>
      </w:r>
    </w:p>
    <w:p w:rsidR="00E77C67" w:rsidRDefault="00E77C67" w:rsidP="003A0117">
      <w:pPr>
        <w:numPr>
          <w:ilvl w:val="0"/>
          <w:numId w:val="32"/>
        </w:numPr>
        <w:spacing w:line="360" w:lineRule="auto"/>
        <w:rPr>
          <w:b/>
          <w:bCs/>
        </w:rPr>
      </w:pPr>
      <w:r>
        <w:rPr>
          <w:b/>
          <w:bCs/>
        </w:rPr>
        <w:t xml:space="preserve">Expected Output: </w:t>
      </w:r>
      <w:r>
        <w:t>A Proper working solution along with all facility was found.</w:t>
      </w:r>
    </w:p>
    <w:p w:rsidR="00E77C67" w:rsidRDefault="00E77C67" w:rsidP="00E77C67">
      <w:pPr>
        <w:tabs>
          <w:tab w:val="left" w:pos="1365"/>
        </w:tabs>
      </w:pPr>
    </w:p>
    <w:p w:rsidR="00E77C67" w:rsidRDefault="00E77C67" w:rsidP="00E77C67">
      <w:r>
        <w:br w:type="page"/>
      </w:r>
    </w:p>
    <w:p w:rsidR="00E77C67" w:rsidRPr="00365B9B" w:rsidRDefault="008374D3" w:rsidP="00E77C67">
      <w:pPr>
        <w:spacing w:line="276" w:lineRule="auto"/>
        <w:jc w:val="center"/>
      </w:pPr>
      <w:r>
        <w:lastRenderedPageBreak/>
        <w:t>Table 6</w:t>
      </w:r>
      <w:r w:rsidR="00E77C67">
        <w:t>.1 Login</w:t>
      </w:r>
      <w:r w:rsidR="00E77C67" w:rsidRPr="00365B9B">
        <w:t xml:space="preserve"> </w:t>
      </w:r>
      <w:r w:rsidR="00E77C67">
        <w:t>into User Account</w:t>
      </w:r>
    </w:p>
    <w:tbl>
      <w:tblPr>
        <w:tblW w:w="8664"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754"/>
        <w:gridCol w:w="2934"/>
        <w:gridCol w:w="1852"/>
        <w:gridCol w:w="2012"/>
        <w:gridCol w:w="1112"/>
      </w:tblGrid>
      <w:tr w:rsidR="00E77C67" w:rsidRPr="003D2F87" w:rsidTr="00AC0F77">
        <w:trPr>
          <w:trHeight w:val="882"/>
          <w:tblCellSpacing w:w="20" w:type="dxa"/>
        </w:trPr>
        <w:tc>
          <w:tcPr>
            <w:tcW w:w="694" w:type="dxa"/>
            <w:shd w:val="clear" w:color="auto" w:fill="auto"/>
          </w:tcPr>
          <w:p w:rsidR="00E77C67" w:rsidRPr="00235C95" w:rsidRDefault="00E77C67" w:rsidP="00AC0F77">
            <w:pPr>
              <w:spacing w:line="276" w:lineRule="auto"/>
              <w:rPr>
                <w:b/>
              </w:rPr>
            </w:pPr>
            <w:r w:rsidRPr="00235C95">
              <w:rPr>
                <w:b/>
              </w:rPr>
              <w:t xml:space="preserve"> Sr. No</w:t>
            </w:r>
          </w:p>
        </w:tc>
        <w:tc>
          <w:tcPr>
            <w:tcW w:w="2894" w:type="dxa"/>
            <w:shd w:val="clear" w:color="auto" w:fill="auto"/>
          </w:tcPr>
          <w:p w:rsidR="00E77C67" w:rsidRPr="00235C95" w:rsidRDefault="00E77C67" w:rsidP="00AC0F77">
            <w:pPr>
              <w:spacing w:line="276" w:lineRule="auto"/>
              <w:jc w:val="center"/>
              <w:rPr>
                <w:b/>
              </w:rPr>
            </w:pPr>
            <w:r w:rsidRPr="00235C95">
              <w:rPr>
                <w:b/>
              </w:rPr>
              <w:t>Test Case</w:t>
            </w:r>
          </w:p>
        </w:tc>
        <w:tc>
          <w:tcPr>
            <w:tcW w:w="1812" w:type="dxa"/>
            <w:shd w:val="clear" w:color="auto" w:fill="auto"/>
          </w:tcPr>
          <w:p w:rsidR="00E77C67" w:rsidRPr="00235C95" w:rsidRDefault="00E77C67" w:rsidP="00AC0F77">
            <w:pPr>
              <w:spacing w:line="276" w:lineRule="auto"/>
              <w:jc w:val="center"/>
              <w:rPr>
                <w:b/>
              </w:rPr>
            </w:pPr>
            <w:r w:rsidRPr="00235C95">
              <w:rPr>
                <w:b/>
              </w:rPr>
              <w:t>Expected Output</w:t>
            </w:r>
          </w:p>
        </w:tc>
        <w:tc>
          <w:tcPr>
            <w:tcW w:w="1972" w:type="dxa"/>
            <w:shd w:val="clear" w:color="auto" w:fill="auto"/>
          </w:tcPr>
          <w:p w:rsidR="00E77C67" w:rsidRPr="00235C95" w:rsidRDefault="00E77C67" w:rsidP="00AC0F77">
            <w:pPr>
              <w:spacing w:line="276" w:lineRule="auto"/>
              <w:jc w:val="center"/>
              <w:rPr>
                <w:b/>
              </w:rPr>
            </w:pPr>
            <w:r w:rsidRPr="00235C95">
              <w:rPr>
                <w:b/>
              </w:rPr>
              <w:t>Actual Output</w:t>
            </w:r>
          </w:p>
        </w:tc>
        <w:tc>
          <w:tcPr>
            <w:tcW w:w="1052" w:type="dxa"/>
            <w:shd w:val="clear" w:color="auto" w:fill="auto"/>
          </w:tcPr>
          <w:p w:rsidR="00E77C67" w:rsidRPr="00235C95" w:rsidRDefault="00E77C67" w:rsidP="00AC0F77">
            <w:pPr>
              <w:spacing w:line="276" w:lineRule="auto"/>
              <w:jc w:val="center"/>
              <w:rPr>
                <w:b/>
              </w:rPr>
            </w:pPr>
            <w:r w:rsidRPr="00235C95">
              <w:rPr>
                <w:b/>
              </w:rPr>
              <w:t>Test Case Status</w:t>
            </w:r>
          </w:p>
        </w:tc>
      </w:tr>
      <w:tr w:rsidR="00E77C67" w:rsidRPr="003D2F87" w:rsidTr="00AC0F77">
        <w:trPr>
          <w:trHeight w:val="1354"/>
          <w:tblCellSpacing w:w="20" w:type="dxa"/>
        </w:trPr>
        <w:tc>
          <w:tcPr>
            <w:tcW w:w="694" w:type="dxa"/>
            <w:shd w:val="clear" w:color="auto" w:fill="auto"/>
          </w:tcPr>
          <w:p w:rsidR="00E77C67" w:rsidRPr="00235C95" w:rsidRDefault="00E77C67" w:rsidP="00AC0F77">
            <w:pPr>
              <w:spacing w:line="276" w:lineRule="auto"/>
              <w:jc w:val="center"/>
            </w:pPr>
            <w:r w:rsidRPr="00235C95">
              <w:t>1</w:t>
            </w:r>
          </w:p>
        </w:tc>
        <w:tc>
          <w:tcPr>
            <w:tcW w:w="2894" w:type="dxa"/>
            <w:shd w:val="clear" w:color="auto" w:fill="auto"/>
          </w:tcPr>
          <w:p w:rsidR="00E77C67" w:rsidRPr="00235C95" w:rsidRDefault="00E77C67" w:rsidP="00AC0F77">
            <w:pPr>
              <w:spacing w:line="276" w:lineRule="auto"/>
              <w:jc w:val="center"/>
            </w:pPr>
            <w:r w:rsidRPr="00235C95">
              <w:t>In login Ente</w:t>
            </w:r>
            <w:r>
              <w:t>r Email Id and Password</w:t>
            </w:r>
          </w:p>
        </w:tc>
        <w:tc>
          <w:tcPr>
            <w:tcW w:w="1812" w:type="dxa"/>
            <w:shd w:val="clear" w:color="auto" w:fill="auto"/>
          </w:tcPr>
          <w:p w:rsidR="00E77C67" w:rsidRPr="00235C95" w:rsidRDefault="00E77C67" w:rsidP="00AC0F77">
            <w:pPr>
              <w:spacing w:line="276" w:lineRule="auto"/>
              <w:jc w:val="center"/>
            </w:pPr>
            <w:r w:rsidRPr="00235C95">
              <w:t xml:space="preserve">Redirect </w:t>
            </w:r>
            <w:r>
              <w:t>to  user home page</w:t>
            </w:r>
          </w:p>
        </w:tc>
        <w:tc>
          <w:tcPr>
            <w:tcW w:w="1972" w:type="dxa"/>
            <w:shd w:val="clear" w:color="auto" w:fill="auto"/>
          </w:tcPr>
          <w:p w:rsidR="00E77C67" w:rsidRPr="00235C95" w:rsidRDefault="00E77C67" w:rsidP="00AC0F77">
            <w:pPr>
              <w:spacing w:line="276" w:lineRule="auto"/>
              <w:jc w:val="center"/>
            </w:pPr>
            <w:r w:rsidRPr="00235C95">
              <w:t xml:space="preserve">Redirect </w:t>
            </w:r>
            <w:r>
              <w:t>to user home page</w:t>
            </w:r>
          </w:p>
        </w:tc>
        <w:tc>
          <w:tcPr>
            <w:tcW w:w="1052"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164"/>
          <w:tblCellSpacing w:w="20" w:type="dxa"/>
        </w:trPr>
        <w:tc>
          <w:tcPr>
            <w:tcW w:w="694" w:type="dxa"/>
            <w:shd w:val="clear" w:color="auto" w:fill="auto"/>
          </w:tcPr>
          <w:p w:rsidR="00E77C67" w:rsidRPr="00235C95" w:rsidRDefault="00E77C67" w:rsidP="00AC0F77">
            <w:pPr>
              <w:spacing w:line="276" w:lineRule="auto"/>
              <w:jc w:val="center"/>
            </w:pPr>
            <w:r w:rsidRPr="00235C95">
              <w:t>2</w:t>
            </w:r>
          </w:p>
        </w:tc>
        <w:tc>
          <w:tcPr>
            <w:tcW w:w="2894" w:type="dxa"/>
            <w:shd w:val="clear" w:color="auto" w:fill="auto"/>
          </w:tcPr>
          <w:p w:rsidR="00E77C67" w:rsidRPr="00174078" w:rsidRDefault="00E77C67" w:rsidP="00AC0F77">
            <w:pPr>
              <w:spacing w:line="276" w:lineRule="auto"/>
              <w:jc w:val="center"/>
            </w:pPr>
            <w:r w:rsidRPr="00174078">
              <w:t>Keep one of the required field empty</w:t>
            </w:r>
          </w:p>
          <w:p w:rsidR="00E77C67" w:rsidRPr="00235C95" w:rsidRDefault="00E77C67" w:rsidP="00AC0F77">
            <w:pPr>
              <w:spacing w:line="276" w:lineRule="auto"/>
              <w:jc w:val="center"/>
            </w:pPr>
          </w:p>
        </w:tc>
        <w:tc>
          <w:tcPr>
            <w:tcW w:w="1812" w:type="dxa"/>
            <w:shd w:val="clear" w:color="auto" w:fill="auto"/>
          </w:tcPr>
          <w:p w:rsidR="00E77C67" w:rsidRPr="00235C95" w:rsidRDefault="00E77C67" w:rsidP="00AC0F77">
            <w:pPr>
              <w:spacing w:line="276" w:lineRule="auto"/>
              <w:jc w:val="center"/>
            </w:pPr>
            <w:r w:rsidRPr="00235C95">
              <w:t xml:space="preserve">Website Should Give Error Message </w:t>
            </w:r>
          </w:p>
        </w:tc>
        <w:tc>
          <w:tcPr>
            <w:tcW w:w="1972" w:type="dxa"/>
            <w:shd w:val="clear" w:color="auto" w:fill="auto"/>
          </w:tcPr>
          <w:p w:rsidR="00E77C67" w:rsidRPr="00235C95" w:rsidRDefault="00E77C67" w:rsidP="00AC0F77">
            <w:pPr>
              <w:spacing w:line="276" w:lineRule="auto"/>
              <w:jc w:val="center"/>
            </w:pPr>
            <w:r w:rsidRPr="00235C95">
              <w:t xml:space="preserve">Website Gives Error Message </w:t>
            </w:r>
            <w:r>
              <w:t>: “Require field is missing”</w:t>
            </w:r>
          </w:p>
        </w:tc>
        <w:tc>
          <w:tcPr>
            <w:tcW w:w="1052"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354"/>
          <w:tblCellSpacing w:w="20" w:type="dxa"/>
        </w:trPr>
        <w:tc>
          <w:tcPr>
            <w:tcW w:w="694" w:type="dxa"/>
            <w:shd w:val="clear" w:color="auto" w:fill="auto"/>
          </w:tcPr>
          <w:p w:rsidR="00E77C67" w:rsidRPr="00235C95" w:rsidRDefault="00E77C67" w:rsidP="00AC0F77">
            <w:pPr>
              <w:spacing w:line="276" w:lineRule="auto"/>
              <w:jc w:val="center"/>
            </w:pPr>
            <w:r w:rsidRPr="00235C95">
              <w:t>3</w:t>
            </w:r>
          </w:p>
        </w:tc>
        <w:tc>
          <w:tcPr>
            <w:tcW w:w="2894" w:type="dxa"/>
            <w:shd w:val="clear" w:color="auto" w:fill="auto"/>
          </w:tcPr>
          <w:p w:rsidR="00E77C67" w:rsidRPr="00235C95" w:rsidRDefault="00E77C67" w:rsidP="00AC0F77">
            <w:pPr>
              <w:spacing w:line="276" w:lineRule="auto"/>
              <w:jc w:val="center"/>
            </w:pPr>
            <w:r w:rsidRPr="00235C95">
              <w:t xml:space="preserve">In Login Enter </w:t>
            </w:r>
            <w:r>
              <w:t>Invalid Email Id or Password</w:t>
            </w:r>
          </w:p>
        </w:tc>
        <w:tc>
          <w:tcPr>
            <w:tcW w:w="1812" w:type="dxa"/>
            <w:shd w:val="clear" w:color="auto" w:fill="auto"/>
          </w:tcPr>
          <w:p w:rsidR="00E77C67" w:rsidRPr="00235C95" w:rsidRDefault="00E77C67" w:rsidP="00AC0F77">
            <w:pPr>
              <w:spacing w:line="276" w:lineRule="auto"/>
              <w:jc w:val="center"/>
            </w:pPr>
            <w:r w:rsidRPr="00235C95">
              <w:t xml:space="preserve">Website Should Give Error Message </w:t>
            </w:r>
          </w:p>
        </w:tc>
        <w:tc>
          <w:tcPr>
            <w:tcW w:w="1972" w:type="dxa"/>
            <w:shd w:val="clear" w:color="auto" w:fill="auto"/>
          </w:tcPr>
          <w:p w:rsidR="00E77C67" w:rsidRPr="00235C95" w:rsidRDefault="00E77C67" w:rsidP="00AC0F77">
            <w:pPr>
              <w:spacing w:line="276" w:lineRule="auto"/>
              <w:jc w:val="center"/>
            </w:pPr>
            <w:r w:rsidRPr="00235C95">
              <w:t>Website Gives Error Message : “</w:t>
            </w:r>
            <w:r>
              <w:t xml:space="preserve">Incorrect Email Id or Password” </w:t>
            </w:r>
          </w:p>
        </w:tc>
        <w:tc>
          <w:tcPr>
            <w:tcW w:w="1052" w:type="dxa"/>
            <w:shd w:val="clear" w:color="auto" w:fill="auto"/>
          </w:tcPr>
          <w:p w:rsidR="00E77C67" w:rsidRPr="00235C95" w:rsidRDefault="00E77C67" w:rsidP="00AC0F77">
            <w:pPr>
              <w:spacing w:line="276" w:lineRule="auto"/>
              <w:jc w:val="center"/>
            </w:pPr>
            <w:r w:rsidRPr="00235C95">
              <w:t>Pass</w:t>
            </w:r>
          </w:p>
        </w:tc>
      </w:tr>
    </w:tbl>
    <w:p w:rsidR="00E77C67" w:rsidRDefault="00E77C67" w:rsidP="00E77C67">
      <w:pPr>
        <w:spacing w:line="276" w:lineRule="auto"/>
        <w:jc w:val="center"/>
      </w:pPr>
    </w:p>
    <w:p w:rsidR="00E77C67" w:rsidRDefault="00E77C67" w:rsidP="00E77C67">
      <w:pPr>
        <w:spacing w:line="276" w:lineRule="auto"/>
        <w:jc w:val="center"/>
      </w:pPr>
    </w:p>
    <w:p w:rsidR="00E77C67" w:rsidRDefault="00E77C67" w:rsidP="00E77C67">
      <w:pPr>
        <w:spacing w:line="276" w:lineRule="auto"/>
        <w:jc w:val="center"/>
      </w:pPr>
    </w:p>
    <w:p w:rsidR="00E77C67" w:rsidRPr="00365B9B" w:rsidRDefault="008374D3" w:rsidP="00E77C67">
      <w:pPr>
        <w:spacing w:line="276" w:lineRule="auto"/>
        <w:jc w:val="center"/>
      </w:pPr>
      <w:r>
        <w:t>Table 6</w:t>
      </w:r>
      <w:r w:rsidR="00E77C67">
        <w:t>.2 Sign in New User</w:t>
      </w:r>
    </w:p>
    <w:tbl>
      <w:tblPr>
        <w:tblW w:w="8659"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701"/>
        <w:gridCol w:w="2626"/>
        <w:gridCol w:w="1671"/>
        <w:gridCol w:w="2308"/>
        <w:gridCol w:w="1353"/>
      </w:tblGrid>
      <w:tr w:rsidR="00E77C67" w:rsidRPr="003D2F87" w:rsidTr="00AC0F77">
        <w:trPr>
          <w:trHeight w:val="776"/>
          <w:tblCellSpacing w:w="20" w:type="dxa"/>
        </w:trPr>
        <w:tc>
          <w:tcPr>
            <w:tcW w:w="641" w:type="dxa"/>
            <w:shd w:val="clear" w:color="auto" w:fill="auto"/>
          </w:tcPr>
          <w:p w:rsidR="00E77C67" w:rsidRPr="00235C95" w:rsidRDefault="00E77C67" w:rsidP="00AC0F77">
            <w:pPr>
              <w:spacing w:line="276" w:lineRule="auto"/>
              <w:jc w:val="center"/>
            </w:pPr>
            <w:r w:rsidRPr="00235C95">
              <w:rPr>
                <w:b/>
              </w:rPr>
              <w:t>Sr. No</w:t>
            </w:r>
          </w:p>
        </w:tc>
        <w:tc>
          <w:tcPr>
            <w:tcW w:w="2586" w:type="dxa"/>
            <w:shd w:val="clear" w:color="auto" w:fill="auto"/>
          </w:tcPr>
          <w:p w:rsidR="00E77C67" w:rsidRPr="00235C95" w:rsidRDefault="00E77C67" w:rsidP="00AC0F77">
            <w:pPr>
              <w:spacing w:line="276" w:lineRule="auto"/>
              <w:jc w:val="center"/>
            </w:pPr>
            <w:r w:rsidRPr="00235C95">
              <w:rPr>
                <w:b/>
              </w:rPr>
              <w:t>Test Case</w:t>
            </w:r>
          </w:p>
        </w:tc>
        <w:tc>
          <w:tcPr>
            <w:tcW w:w="1631" w:type="dxa"/>
            <w:shd w:val="clear" w:color="auto" w:fill="auto"/>
          </w:tcPr>
          <w:p w:rsidR="00E77C67" w:rsidRPr="00235C95" w:rsidRDefault="00E77C67" w:rsidP="00AC0F77">
            <w:pPr>
              <w:spacing w:line="276" w:lineRule="auto"/>
              <w:jc w:val="center"/>
            </w:pPr>
            <w:r w:rsidRPr="00235C95">
              <w:rPr>
                <w:b/>
              </w:rPr>
              <w:t>Expected Output</w:t>
            </w:r>
          </w:p>
        </w:tc>
        <w:tc>
          <w:tcPr>
            <w:tcW w:w="2268" w:type="dxa"/>
            <w:shd w:val="clear" w:color="auto" w:fill="auto"/>
          </w:tcPr>
          <w:p w:rsidR="00E77C67" w:rsidRPr="00235C95" w:rsidRDefault="00E77C67" w:rsidP="00AC0F77">
            <w:pPr>
              <w:spacing w:line="276" w:lineRule="auto"/>
              <w:jc w:val="center"/>
            </w:pPr>
            <w:r w:rsidRPr="00235C95">
              <w:rPr>
                <w:b/>
              </w:rPr>
              <w:t>Actual Output</w:t>
            </w:r>
          </w:p>
        </w:tc>
        <w:tc>
          <w:tcPr>
            <w:tcW w:w="1293" w:type="dxa"/>
            <w:shd w:val="clear" w:color="auto" w:fill="auto"/>
          </w:tcPr>
          <w:p w:rsidR="00E77C67" w:rsidRPr="00235C95" w:rsidRDefault="00E77C67" w:rsidP="00AC0F77">
            <w:pPr>
              <w:spacing w:line="276" w:lineRule="auto"/>
              <w:jc w:val="center"/>
              <w:rPr>
                <w:b/>
              </w:rPr>
            </w:pPr>
            <w:r w:rsidRPr="00235C95">
              <w:rPr>
                <w:b/>
              </w:rPr>
              <w:t>Test Case Status</w:t>
            </w:r>
          </w:p>
        </w:tc>
      </w:tr>
      <w:tr w:rsidR="00E77C67" w:rsidRPr="003D2F87" w:rsidTr="00AC0F77">
        <w:trPr>
          <w:trHeight w:val="1086"/>
          <w:tblCellSpacing w:w="20" w:type="dxa"/>
        </w:trPr>
        <w:tc>
          <w:tcPr>
            <w:tcW w:w="641" w:type="dxa"/>
            <w:shd w:val="clear" w:color="auto" w:fill="auto"/>
          </w:tcPr>
          <w:p w:rsidR="00E77C67" w:rsidRPr="00235C95" w:rsidRDefault="00E77C67" w:rsidP="00AC0F77">
            <w:pPr>
              <w:spacing w:line="276" w:lineRule="auto"/>
              <w:jc w:val="center"/>
            </w:pPr>
            <w:r w:rsidRPr="00235C95">
              <w:t>1</w:t>
            </w:r>
          </w:p>
        </w:tc>
        <w:tc>
          <w:tcPr>
            <w:tcW w:w="2586" w:type="dxa"/>
            <w:shd w:val="clear" w:color="auto" w:fill="auto"/>
          </w:tcPr>
          <w:p w:rsidR="00E77C67" w:rsidRPr="00235C95" w:rsidRDefault="00E77C67" w:rsidP="00AC0F77">
            <w:pPr>
              <w:spacing w:line="276" w:lineRule="auto"/>
              <w:jc w:val="center"/>
            </w:pPr>
            <w:r w:rsidRPr="00235C95">
              <w:t xml:space="preserve">Enter All Inputs which are </w:t>
            </w:r>
            <w:r>
              <w:t>valid</w:t>
            </w:r>
          </w:p>
        </w:tc>
        <w:tc>
          <w:tcPr>
            <w:tcW w:w="1631" w:type="dxa"/>
            <w:shd w:val="clear" w:color="auto" w:fill="auto"/>
          </w:tcPr>
          <w:p w:rsidR="00E77C67" w:rsidRPr="00235C95" w:rsidRDefault="00E77C67" w:rsidP="00AC0F77">
            <w:pPr>
              <w:spacing w:line="276" w:lineRule="auto"/>
              <w:jc w:val="center"/>
            </w:pPr>
            <w:r w:rsidRPr="00235C95">
              <w:t xml:space="preserve">Website should give message </w:t>
            </w:r>
          </w:p>
        </w:tc>
        <w:tc>
          <w:tcPr>
            <w:tcW w:w="2268" w:type="dxa"/>
            <w:shd w:val="clear" w:color="auto" w:fill="auto"/>
          </w:tcPr>
          <w:p w:rsidR="00E77C67" w:rsidRPr="00235C95" w:rsidRDefault="00E77C67" w:rsidP="00AC0F77">
            <w:pPr>
              <w:spacing w:line="276" w:lineRule="auto"/>
              <w:jc w:val="center"/>
            </w:pPr>
            <w:r w:rsidRPr="00235C95">
              <w:t>Website shows message “</w:t>
            </w:r>
            <w:r>
              <w:t>New User Joined successfully”</w:t>
            </w:r>
          </w:p>
        </w:tc>
        <w:tc>
          <w:tcPr>
            <w:tcW w:w="129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073"/>
          <w:tblCellSpacing w:w="20" w:type="dxa"/>
        </w:trPr>
        <w:tc>
          <w:tcPr>
            <w:tcW w:w="641" w:type="dxa"/>
            <w:shd w:val="clear" w:color="auto" w:fill="auto"/>
          </w:tcPr>
          <w:p w:rsidR="00E77C67" w:rsidRPr="00235C95" w:rsidRDefault="00E77C67" w:rsidP="00AC0F77">
            <w:pPr>
              <w:spacing w:line="276" w:lineRule="auto"/>
              <w:jc w:val="center"/>
            </w:pPr>
            <w:r w:rsidRPr="00235C95">
              <w:t>2</w:t>
            </w:r>
          </w:p>
        </w:tc>
        <w:tc>
          <w:tcPr>
            <w:tcW w:w="2586" w:type="dxa"/>
            <w:shd w:val="clear" w:color="auto" w:fill="auto"/>
          </w:tcPr>
          <w:p w:rsidR="00E77C67" w:rsidRPr="00235C95" w:rsidRDefault="00E77C67" w:rsidP="00AC0F77">
            <w:pPr>
              <w:spacing w:line="276" w:lineRule="auto"/>
              <w:jc w:val="center"/>
            </w:pPr>
            <w:r>
              <w:t>Keep one field empty</w:t>
            </w:r>
          </w:p>
        </w:tc>
        <w:tc>
          <w:tcPr>
            <w:tcW w:w="1631" w:type="dxa"/>
            <w:shd w:val="clear" w:color="auto" w:fill="auto"/>
          </w:tcPr>
          <w:p w:rsidR="00E77C67" w:rsidRPr="00235C95" w:rsidRDefault="00E77C67" w:rsidP="00AC0F77">
            <w:pPr>
              <w:spacing w:line="276" w:lineRule="auto"/>
              <w:jc w:val="center"/>
            </w:pPr>
            <w:r w:rsidRPr="00235C95">
              <w:t>Website should give error message.</w:t>
            </w:r>
          </w:p>
        </w:tc>
        <w:tc>
          <w:tcPr>
            <w:tcW w:w="2268" w:type="dxa"/>
            <w:shd w:val="clear" w:color="auto" w:fill="auto"/>
          </w:tcPr>
          <w:p w:rsidR="00E77C67" w:rsidRPr="00235C95" w:rsidRDefault="00E77C67" w:rsidP="00AC0F77">
            <w:pPr>
              <w:spacing w:line="276" w:lineRule="auto"/>
              <w:jc w:val="center"/>
            </w:pPr>
            <w:r w:rsidRPr="00235C95">
              <w:t xml:space="preserve">Website give message: </w:t>
            </w:r>
            <w:r>
              <w:t>“Require field is missing”</w:t>
            </w:r>
          </w:p>
        </w:tc>
        <w:tc>
          <w:tcPr>
            <w:tcW w:w="129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073"/>
          <w:tblCellSpacing w:w="20" w:type="dxa"/>
        </w:trPr>
        <w:tc>
          <w:tcPr>
            <w:tcW w:w="641" w:type="dxa"/>
            <w:shd w:val="clear" w:color="auto" w:fill="auto"/>
          </w:tcPr>
          <w:p w:rsidR="00E77C67" w:rsidRPr="00235C95" w:rsidRDefault="00E77C67" w:rsidP="00AC0F77">
            <w:pPr>
              <w:spacing w:line="276" w:lineRule="auto"/>
              <w:jc w:val="center"/>
            </w:pPr>
            <w:r w:rsidRPr="00235C95">
              <w:t>3</w:t>
            </w:r>
          </w:p>
        </w:tc>
        <w:tc>
          <w:tcPr>
            <w:tcW w:w="2586" w:type="dxa"/>
            <w:shd w:val="clear" w:color="auto" w:fill="auto"/>
          </w:tcPr>
          <w:p w:rsidR="00E77C67" w:rsidRPr="00235C95" w:rsidRDefault="00E77C67" w:rsidP="00AC0F77">
            <w:pPr>
              <w:spacing w:line="276" w:lineRule="auto"/>
              <w:jc w:val="center"/>
            </w:pPr>
            <w:r>
              <w:t>Enter invalid date and invalid contact number</w:t>
            </w:r>
          </w:p>
        </w:tc>
        <w:tc>
          <w:tcPr>
            <w:tcW w:w="1631" w:type="dxa"/>
            <w:shd w:val="clear" w:color="auto" w:fill="auto"/>
          </w:tcPr>
          <w:p w:rsidR="00E77C67" w:rsidRPr="00235C95" w:rsidRDefault="00E77C67" w:rsidP="00AC0F77">
            <w:pPr>
              <w:spacing w:line="276" w:lineRule="auto"/>
              <w:jc w:val="center"/>
            </w:pPr>
            <w:r w:rsidRPr="00235C95">
              <w:t>Website should give error message</w:t>
            </w:r>
          </w:p>
        </w:tc>
        <w:tc>
          <w:tcPr>
            <w:tcW w:w="2268" w:type="dxa"/>
            <w:shd w:val="clear" w:color="auto" w:fill="auto"/>
          </w:tcPr>
          <w:p w:rsidR="00E77C67" w:rsidRPr="00235C95" w:rsidRDefault="00E77C67" w:rsidP="00AC0F77">
            <w:pPr>
              <w:spacing w:line="276" w:lineRule="auto"/>
              <w:jc w:val="center"/>
            </w:pPr>
            <w:r w:rsidRPr="00235C95">
              <w:t xml:space="preserve">Website give message: </w:t>
            </w:r>
            <w:r>
              <w:t xml:space="preserve">“Invalid format” </w:t>
            </w:r>
          </w:p>
        </w:tc>
        <w:tc>
          <w:tcPr>
            <w:tcW w:w="1293" w:type="dxa"/>
            <w:shd w:val="clear" w:color="auto" w:fill="auto"/>
          </w:tcPr>
          <w:p w:rsidR="00E77C67" w:rsidRPr="00235C95" w:rsidRDefault="00E77C67" w:rsidP="00AC0F77">
            <w:pPr>
              <w:spacing w:line="276" w:lineRule="auto"/>
              <w:jc w:val="center"/>
            </w:pPr>
            <w:r w:rsidRPr="00235C95">
              <w:t>Pass</w:t>
            </w:r>
          </w:p>
        </w:tc>
      </w:tr>
    </w:tbl>
    <w:p w:rsidR="00E77C67" w:rsidRPr="00D02DF2" w:rsidRDefault="00E77C67" w:rsidP="00E77C67"/>
    <w:p w:rsidR="00E77C67" w:rsidRDefault="00E77C67" w:rsidP="00E77C67"/>
    <w:p w:rsidR="00E77C67" w:rsidRDefault="00E77C67" w:rsidP="00E77C67">
      <w:pPr>
        <w:spacing w:line="276" w:lineRule="auto"/>
        <w:jc w:val="center"/>
      </w:pPr>
    </w:p>
    <w:p w:rsidR="007F52C8" w:rsidRDefault="007F52C8" w:rsidP="00E77C67">
      <w:pPr>
        <w:spacing w:line="276" w:lineRule="auto"/>
        <w:jc w:val="center"/>
      </w:pPr>
    </w:p>
    <w:p w:rsidR="007F52C8" w:rsidRDefault="007F52C8" w:rsidP="00E77C67">
      <w:pPr>
        <w:spacing w:line="276" w:lineRule="auto"/>
        <w:jc w:val="center"/>
      </w:pPr>
    </w:p>
    <w:p w:rsidR="00E77C67" w:rsidRDefault="00E77C67" w:rsidP="00E77C67">
      <w:pPr>
        <w:spacing w:line="276" w:lineRule="auto"/>
      </w:pPr>
    </w:p>
    <w:p w:rsidR="00E77C67" w:rsidRDefault="00E77C67" w:rsidP="00E77C67">
      <w:pPr>
        <w:spacing w:line="276" w:lineRule="auto"/>
        <w:jc w:val="center"/>
      </w:pPr>
    </w:p>
    <w:p w:rsidR="00E77C67" w:rsidRDefault="00E77C67" w:rsidP="00E77C67">
      <w:pPr>
        <w:spacing w:line="276" w:lineRule="auto"/>
      </w:pPr>
    </w:p>
    <w:p w:rsidR="00E77C67" w:rsidRDefault="00E77C67" w:rsidP="00E77C67">
      <w:pPr>
        <w:spacing w:line="276" w:lineRule="auto"/>
      </w:pPr>
    </w:p>
    <w:p w:rsidR="00E77C67" w:rsidRPr="00365B9B" w:rsidRDefault="008374D3" w:rsidP="00E77C67">
      <w:pPr>
        <w:spacing w:line="276" w:lineRule="auto"/>
        <w:jc w:val="center"/>
      </w:pPr>
      <w:r>
        <w:lastRenderedPageBreak/>
        <w:t>Table 6</w:t>
      </w:r>
      <w:r w:rsidR="00E77C67">
        <w:t>.3</w:t>
      </w:r>
      <w:r w:rsidR="00E77C67" w:rsidRPr="00365B9B">
        <w:t xml:space="preserve"> </w:t>
      </w:r>
      <w:r w:rsidR="00E77C67">
        <w:t>Delete User Account</w:t>
      </w:r>
    </w:p>
    <w:tbl>
      <w:tblPr>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793"/>
        <w:gridCol w:w="2250"/>
        <w:gridCol w:w="2160"/>
        <w:gridCol w:w="3240"/>
        <w:gridCol w:w="1243"/>
      </w:tblGrid>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rsidRPr="00235C95">
              <w:rPr>
                <w:b/>
              </w:rPr>
              <w:t>Sr. No</w:t>
            </w:r>
          </w:p>
        </w:tc>
        <w:tc>
          <w:tcPr>
            <w:tcW w:w="2210" w:type="dxa"/>
            <w:shd w:val="clear" w:color="auto" w:fill="auto"/>
          </w:tcPr>
          <w:p w:rsidR="00E77C67" w:rsidRPr="00235C95" w:rsidRDefault="00E77C67" w:rsidP="00AC0F77">
            <w:pPr>
              <w:spacing w:line="276" w:lineRule="auto"/>
              <w:jc w:val="center"/>
            </w:pPr>
            <w:r w:rsidRPr="00235C95">
              <w:rPr>
                <w:b/>
              </w:rPr>
              <w:t>Test Case</w:t>
            </w:r>
          </w:p>
        </w:tc>
        <w:tc>
          <w:tcPr>
            <w:tcW w:w="2120" w:type="dxa"/>
            <w:shd w:val="clear" w:color="auto" w:fill="auto"/>
          </w:tcPr>
          <w:p w:rsidR="00E77C67" w:rsidRPr="00235C95" w:rsidRDefault="00E77C67" w:rsidP="00AC0F77">
            <w:pPr>
              <w:spacing w:line="276" w:lineRule="auto"/>
              <w:jc w:val="center"/>
            </w:pPr>
            <w:r w:rsidRPr="00235C95">
              <w:rPr>
                <w:b/>
              </w:rPr>
              <w:t>Expected Output</w:t>
            </w:r>
          </w:p>
        </w:tc>
        <w:tc>
          <w:tcPr>
            <w:tcW w:w="3200" w:type="dxa"/>
            <w:shd w:val="clear" w:color="auto" w:fill="auto"/>
          </w:tcPr>
          <w:p w:rsidR="00E77C67" w:rsidRPr="00235C95" w:rsidRDefault="00E77C67" w:rsidP="00AC0F77">
            <w:pPr>
              <w:spacing w:line="276" w:lineRule="auto"/>
              <w:jc w:val="center"/>
            </w:pPr>
            <w:r w:rsidRPr="00235C95">
              <w:rPr>
                <w:b/>
              </w:rPr>
              <w:t>Actual Output</w:t>
            </w:r>
          </w:p>
        </w:tc>
        <w:tc>
          <w:tcPr>
            <w:tcW w:w="1183" w:type="dxa"/>
            <w:shd w:val="clear" w:color="auto" w:fill="auto"/>
          </w:tcPr>
          <w:p w:rsidR="00E77C67" w:rsidRPr="00235C95" w:rsidRDefault="00E77C67" w:rsidP="00AC0F77">
            <w:pPr>
              <w:spacing w:line="276" w:lineRule="auto"/>
              <w:jc w:val="center"/>
              <w:rPr>
                <w:b/>
              </w:rPr>
            </w:pPr>
            <w:r w:rsidRPr="00235C95">
              <w:rPr>
                <w:b/>
              </w:rPr>
              <w:t>Test Case Status</w:t>
            </w:r>
          </w:p>
        </w:tc>
      </w:tr>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rsidRPr="00235C95">
              <w:t>1</w:t>
            </w:r>
          </w:p>
        </w:tc>
        <w:tc>
          <w:tcPr>
            <w:tcW w:w="2210" w:type="dxa"/>
            <w:shd w:val="clear" w:color="auto" w:fill="auto"/>
          </w:tcPr>
          <w:p w:rsidR="00E77C67" w:rsidRPr="00235C95" w:rsidRDefault="00E77C67" w:rsidP="00AC0F77">
            <w:pPr>
              <w:spacing w:line="276" w:lineRule="auto"/>
              <w:jc w:val="center"/>
            </w:pPr>
            <w:r w:rsidRPr="00235C95">
              <w:t xml:space="preserve">Enter </w:t>
            </w:r>
            <w:r>
              <w:t>User Id</w:t>
            </w:r>
          </w:p>
        </w:tc>
        <w:tc>
          <w:tcPr>
            <w:tcW w:w="2120" w:type="dxa"/>
            <w:shd w:val="clear" w:color="auto" w:fill="auto"/>
          </w:tcPr>
          <w:p w:rsidR="00E77C67" w:rsidRPr="00235C95" w:rsidRDefault="00E77C67" w:rsidP="00AC0F77">
            <w:pPr>
              <w:spacing w:line="276" w:lineRule="auto"/>
              <w:jc w:val="center"/>
            </w:pPr>
            <w:r w:rsidRPr="00235C95">
              <w:t xml:space="preserve">Website should give message </w:t>
            </w:r>
          </w:p>
        </w:tc>
        <w:tc>
          <w:tcPr>
            <w:tcW w:w="3200" w:type="dxa"/>
            <w:shd w:val="clear" w:color="auto" w:fill="auto"/>
          </w:tcPr>
          <w:p w:rsidR="00E77C67" w:rsidRPr="00235C95" w:rsidRDefault="00E77C67" w:rsidP="00AC0F77">
            <w:pPr>
              <w:spacing w:line="276" w:lineRule="auto"/>
              <w:jc w:val="center"/>
            </w:pPr>
            <w:r w:rsidRPr="00235C95">
              <w:t>Website shows message: “</w:t>
            </w:r>
            <w:r>
              <w:t>User Account has been successfully deleted”</w:t>
            </w:r>
          </w:p>
        </w:tc>
        <w:tc>
          <w:tcPr>
            <w:tcW w:w="118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018"/>
          <w:tblCellSpacing w:w="20" w:type="dxa"/>
        </w:trPr>
        <w:tc>
          <w:tcPr>
            <w:tcW w:w="733" w:type="dxa"/>
            <w:shd w:val="clear" w:color="auto" w:fill="auto"/>
          </w:tcPr>
          <w:p w:rsidR="00E77C67" w:rsidRPr="00235C95" w:rsidRDefault="00E77C67" w:rsidP="00AC0F77">
            <w:pPr>
              <w:spacing w:line="276" w:lineRule="auto"/>
              <w:jc w:val="center"/>
            </w:pPr>
            <w:r w:rsidRPr="00235C95">
              <w:t>2</w:t>
            </w:r>
          </w:p>
        </w:tc>
        <w:tc>
          <w:tcPr>
            <w:tcW w:w="2210" w:type="dxa"/>
            <w:shd w:val="clear" w:color="auto" w:fill="auto"/>
          </w:tcPr>
          <w:p w:rsidR="00E77C67" w:rsidRPr="00235C95" w:rsidRDefault="00E77C67" w:rsidP="00AC0F77">
            <w:pPr>
              <w:spacing w:line="276" w:lineRule="auto"/>
            </w:pPr>
            <w:r>
              <w:t>Keep field empty</w:t>
            </w:r>
          </w:p>
        </w:tc>
        <w:tc>
          <w:tcPr>
            <w:tcW w:w="2120" w:type="dxa"/>
            <w:shd w:val="clear" w:color="auto" w:fill="auto"/>
          </w:tcPr>
          <w:p w:rsidR="00E77C67" w:rsidRPr="00235C95" w:rsidRDefault="00E77C67" w:rsidP="00AC0F77">
            <w:pPr>
              <w:spacing w:line="276" w:lineRule="auto"/>
              <w:jc w:val="center"/>
            </w:pPr>
            <w:r w:rsidRPr="00235C95">
              <w:t>Website should give error message.</w:t>
            </w:r>
          </w:p>
        </w:tc>
        <w:tc>
          <w:tcPr>
            <w:tcW w:w="3200" w:type="dxa"/>
            <w:shd w:val="clear" w:color="auto" w:fill="auto"/>
          </w:tcPr>
          <w:p w:rsidR="00E77C67" w:rsidRPr="00235C95" w:rsidRDefault="00E77C67" w:rsidP="00AC0F77">
            <w:pPr>
              <w:spacing w:line="276" w:lineRule="auto"/>
              <w:jc w:val="center"/>
            </w:pPr>
            <w:r w:rsidRPr="00235C95">
              <w:t xml:space="preserve">Website give message: </w:t>
            </w:r>
            <w:r>
              <w:t>“Email Id is missing”</w:t>
            </w:r>
          </w:p>
        </w:tc>
        <w:tc>
          <w:tcPr>
            <w:tcW w:w="118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rHeight w:val="1018"/>
          <w:tblCellSpacing w:w="20" w:type="dxa"/>
        </w:trPr>
        <w:tc>
          <w:tcPr>
            <w:tcW w:w="733" w:type="dxa"/>
            <w:shd w:val="clear" w:color="auto" w:fill="auto"/>
          </w:tcPr>
          <w:p w:rsidR="00E77C67" w:rsidRPr="00235C95" w:rsidRDefault="00E77C67" w:rsidP="00AC0F77">
            <w:pPr>
              <w:spacing w:line="276" w:lineRule="auto"/>
              <w:jc w:val="center"/>
            </w:pPr>
            <w:r>
              <w:t>3</w:t>
            </w:r>
          </w:p>
        </w:tc>
        <w:tc>
          <w:tcPr>
            <w:tcW w:w="2210" w:type="dxa"/>
            <w:shd w:val="clear" w:color="auto" w:fill="auto"/>
          </w:tcPr>
          <w:p w:rsidR="00E77C67" w:rsidRDefault="00E77C67" w:rsidP="00AC0F77">
            <w:pPr>
              <w:spacing w:line="276" w:lineRule="auto"/>
            </w:pPr>
            <w:r>
              <w:t>Enter Invalid Id</w:t>
            </w:r>
          </w:p>
        </w:tc>
        <w:tc>
          <w:tcPr>
            <w:tcW w:w="2120" w:type="dxa"/>
            <w:shd w:val="clear" w:color="auto" w:fill="auto"/>
          </w:tcPr>
          <w:p w:rsidR="00E77C67" w:rsidRPr="00235C95" w:rsidRDefault="00E77C67" w:rsidP="00AC0F77">
            <w:pPr>
              <w:spacing w:line="276" w:lineRule="auto"/>
              <w:jc w:val="center"/>
            </w:pPr>
            <w:r w:rsidRPr="00235C95">
              <w:t>Website should give error message.</w:t>
            </w:r>
          </w:p>
        </w:tc>
        <w:tc>
          <w:tcPr>
            <w:tcW w:w="3200" w:type="dxa"/>
            <w:shd w:val="clear" w:color="auto" w:fill="auto"/>
          </w:tcPr>
          <w:p w:rsidR="00E77C67" w:rsidRPr="00235C95" w:rsidRDefault="00E77C67" w:rsidP="00AC0F77">
            <w:pPr>
              <w:spacing w:line="276" w:lineRule="auto"/>
              <w:jc w:val="center"/>
            </w:pPr>
            <w:r w:rsidRPr="00235C95">
              <w:t xml:space="preserve">Website give message: </w:t>
            </w:r>
            <w:r>
              <w:t>“Email Id is invalid”</w:t>
            </w:r>
          </w:p>
        </w:tc>
        <w:tc>
          <w:tcPr>
            <w:tcW w:w="1183" w:type="dxa"/>
            <w:shd w:val="clear" w:color="auto" w:fill="auto"/>
          </w:tcPr>
          <w:p w:rsidR="00E77C67" w:rsidRPr="00235C95" w:rsidRDefault="00E77C67" w:rsidP="00AC0F77">
            <w:pPr>
              <w:spacing w:line="276" w:lineRule="auto"/>
              <w:jc w:val="center"/>
            </w:pPr>
            <w:r>
              <w:t>Pass</w:t>
            </w:r>
          </w:p>
        </w:tc>
      </w:tr>
    </w:tbl>
    <w:p w:rsidR="00E77C67" w:rsidRPr="00D02DF2" w:rsidRDefault="00E77C67" w:rsidP="00E77C67"/>
    <w:p w:rsidR="00E77C67" w:rsidRPr="00D02DF2" w:rsidRDefault="00E77C67" w:rsidP="00E77C67">
      <w:pPr>
        <w:spacing w:line="276" w:lineRule="auto"/>
      </w:pPr>
    </w:p>
    <w:p w:rsidR="00E77C67" w:rsidRDefault="00E77C67" w:rsidP="00E77C67">
      <w:pPr>
        <w:spacing w:line="276" w:lineRule="auto"/>
        <w:jc w:val="center"/>
      </w:pPr>
    </w:p>
    <w:p w:rsidR="00E77C67" w:rsidRDefault="00E77C67" w:rsidP="00E77C67">
      <w:pPr>
        <w:spacing w:line="276" w:lineRule="auto"/>
        <w:jc w:val="center"/>
      </w:pPr>
    </w:p>
    <w:p w:rsidR="00E77C67" w:rsidRPr="00365B9B" w:rsidRDefault="008374D3" w:rsidP="00E77C67">
      <w:pPr>
        <w:spacing w:line="276" w:lineRule="auto"/>
        <w:jc w:val="center"/>
      </w:pPr>
      <w:r>
        <w:t>Table 6</w:t>
      </w:r>
      <w:r w:rsidR="00E77C67">
        <w:t>.4 Change Password</w:t>
      </w:r>
    </w:p>
    <w:tbl>
      <w:tblPr>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793"/>
        <w:gridCol w:w="2520"/>
        <w:gridCol w:w="2430"/>
        <w:gridCol w:w="2700"/>
        <w:gridCol w:w="1243"/>
      </w:tblGrid>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rsidRPr="00235C95">
              <w:rPr>
                <w:b/>
              </w:rPr>
              <w:t>Sr. No</w:t>
            </w:r>
          </w:p>
        </w:tc>
        <w:tc>
          <w:tcPr>
            <w:tcW w:w="2480" w:type="dxa"/>
            <w:shd w:val="clear" w:color="auto" w:fill="auto"/>
          </w:tcPr>
          <w:p w:rsidR="00E77C67" w:rsidRPr="00235C95" w:rsidRDefault="00E77C67" w:rsidP="00AC0F77">
            <w:pPr>
              <w:spacing w:line="276" w:lineRule="auto"/>
              <w:jc w:val="center"/>
            </w:pPr>
            <w:r w:rsidRPr="00235C95">
              <w:rPr>
                <w:b/>
              </w:rPr>
              <w:t>Test Case</w:t>
            </w:r>
          </w:p>
        </w:tc>
        <w:tc>
          <w:tcPr>
            <w:tcW w:w="2390" w:type="dxa"/>
            <w:shd w:val="clear" w:color="auto" w:fill="auto"/>
          </w:tcPr>
          <w:p w:rsidR="00E77C67" w:rsidRPr="00235C95" w:rsidRDefault="00E77C67" w:rsidP="00AC0F77">
            <w:pPr>
              <w:spacing w:line="276" w:lineRule="auto"/>
              <w:jc w:val="center"/>
            </w:pPr>
            <w:r w:rsidRPr="00235C95">
              <w:rPr>
                <w:b/>
              </w:rPr>
              <w:t>Expected Output</w:t>
            </w:r>
          </w:p>
        </w:tc>
        <w:tc>
          <w:tcPr>
            <w:tcW w:w="2660" w:type="dxa"/>
            <w:shd w:val="clear" w:color="auto" w:fill="auto"/>
          </w:tcPr>
          <w:p w:rsidR="00E77C67" w:rsidRPr="00235C95" w:rsidRDefault="00E77C67" w:rsidP="00AC0F77">
            <w:pPr>
              <w:spacing w:line="276" w:lineRule="auto"/>
              <w:jc w:val="center"/>
            </w:pPr>
            <w:r w:rsidRPr="00235C95">
              <w:rPr>
                <w:b/>
              </w:rPr>
              <w:t>Actual Output</w:t>
            </w:r>
          </w:p>
        </w:tc>
        <w:tc>
          <w:tcPr>
            <w:tcW w:w="1183" w:type="dxa"/>
            <w:shd w:val="clear" w:color="auto" w:fill="auto"/>
          </w:tcPr>
          <w:p w:rsidR="00E77C67" w:rsidRPr="00235C95" w:rsidRDefault="00E77C67" w:rsidP="00AC0F77">
            <w:pPr>
              <w:spacing w:line="276" w:lineRule="auto"/>
              <w:jc w:val="center"/>
              <w:rPr>
                <w:b/>
              </w:rPr>
            </w:pPr>
            <w:r w:rsidRPr="00235C95">
              <w:rPr>
                <w:b/>
              </w:rPr>
              <w:t>Test Case Status</w:t>
            </w:r>
          </w:p>
        </w:tc>
      </w:tr>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rsidRPr="00235C95">
              <w:t>1</w:t>
            </w:r>
          </w:p>
        </w:tc>
        <w:tc>
          <w:tcPr>
            <w:tcW w:w="2480" w:type="dxa"/>
            <w:shd w:val="clear" w:color="auto" w:fill="auto"/>
          </w:tcPr>
          <w:p w:rsidR="00E77C67" w:rsidRPr="00235C95" w:rsidRDefault="00E77C67" w:rsidP="00AC0F77">
            <w:pPr>
              <w:spacing w:line="276" w:lineRule="auto"/>
              <w:jc w:val="center"/>
            </w:pPr>
            <w:r w:rsidRPr="00235C95">
              <w:t xml:space="preserve">Enter all </w:t>
            </w:r>
            <w:r>
              <w:t>inputs which are valid</w:t>
            </w:r>
          </w:p>
        </w:tc>
        <w:tc>
          <w:tcPr>
            <w:tcW w:w="2390" w:type="dxa"/>
            <w:shd w:val="clear" w:color="auto" w:fill="auto"/>
          </w:tcPr>
          <w:p w:rsidR="00E77C67" w:rsidRPr="00235C95" w:rsidRDefault="00E77C67" w:rsidP="00AC0F77">
            <w:pPr>
              <w:spacing w:line="276" w:lineRule="auto"/>
              <w:jc w:val="center"/>
            </w:pPr>
            <w:r w:rsidRPr="00235C95">
              <w:t xml:space="preserve">Website should give message </w:t>
            </w:r>
          </w:p>
        </w:tc>
        <w:tc>
          <w:tcPr>
            <w:tcW w:w="2660" w:type="dxa"/>
            <w:shd w:val="clear" w:color="auto" w:fill="auto"/>
          </w:tcPr>
          <w:p w:rsidR="00E77C67" w:rsidRPr="00235C95" w:rsidRDefault="00E77C67" w:rsidP="00AC0F77">
            <w:pPr>
              <w:spacing w:line="276" w:lineRule="auto"/>
              <w:jc w:val="center"/>
            </w:pPr>
            <w:r w:rsidRPr="00235C95">
              <w:t>Website shows message “</w:t>
            </w:r>
            <w:r>
              <w:t>Password change successfully”</w:t>
            </w:r>
          </w:p>
        </w:tc>
        <w:tc>
          <w:tcPr>
            <w:tcW w:w="118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rsidRPr="00235C95">
              <w:t>2</w:t>
            </w:r>
          </w:p>
        </w:tc>
        <w:tc>
          <w:tcPr>
            <w:tcW w:w="2480" w:type="dxa"/>
            <w:shd w:val="clear" w:color="auto" w:fill="auto"/>
          </w:tcPr>
          <w:p w:rsidR="00E77C67" w:rsidRPr="00235C95" w:rsidRDefault="00E77C67" w:rsidP="00AC0F77">
            <w:pPr>
              <w:spacing w:line="276" w:lineRule="auto"/>
              <w:jc w:val="center"/>
            </w:pPr>
            <w:r>
              <w:t>Keep at least one field empty</w:t>
            </w:r>
          </w:p>
        </w:tc>
        <w:tc>
          <w:tcPr>
            <w:tcW w:w="2390" w:type="dxa"/>
            <w:shd w:val="clear" w:color="auto" w:fill="auto"/>
          </w:tcPr>
          <w:p w:rsidR="00E77C67" w:rsidRPr="00235C95" w:rsidRDefault="00E77C67" w:rsidP="00AC0F77">
            <w:pPr>
              <w:spacing w:line="276" w:lineRule="auto"/>
              <w:jc w:val="center"/>
            </w:pPr>
            <w:r w:rsidRPr="00235C95">
              <w:t>Website should give error message.</w:t>
            </w:r>
          </w:p>
        </w:tc>
        <w:tc>
          <w:tcPr>
            <w:tcW w:w="2660" w:type="dxa"/>
            <w:shd w:val="clear" w:color="auto" w:fill="auto"/>
          </w:tcPr>
          <w:p w:rsidR="00E77C67" w:rsidRPr="00235C95" w:rsidRDefault="00E77C67" w:rsidP="00AC0F77">
            <w:pPr>
              <w:spacing w:line="276" w:lineRule="auto"/>
              <w:jc w:val="center"/>
            </w:pPr>
            <w:r w:rsidRPr="00235C95">
              <w:t xml:space="preserve">Website give message: </w:t>
            </w:r>
            <w:r>
              <w:t>“Require field is missing</w:t>
            </w:r>
            <w:r w:rsidRPr="00235C95">
              <w:t>”</w:t>
            </w:r>
          </w:p>
        </w:tc>
        <w:tc>
          <w:tcPr>
            <w:tcW w:w="1183" w:type="dxa"/>
            <w:shd w:val="clear" w:color="auto" w:fill="auto"/>
          </w:tcPr>
          <w:p w:rsidR="00E77C67" w:rsidRPr="00235C95" w:rsidRDefault="00E77C67" w:rsidP="00AC0F77">
            <w:pPr>
              <w:spacing w:line="276" w:lineRule="auto"/>
              <w:jc w:val="center"/>
            </w:pPr>
            <w:r w:rsidRPr="00235C95">
              <w:t>Pass</w:t>
            </w:r>
          </w:p>
        </w:tc>
      </w:tr>
      <w:tr w:rsidR="00E77C67" w:rsidRPr="003D2F87" w:rsidTr="00AC0F77">
        <w:trPr>
          <w:tblCellSpacing w:w="20" w:type="dxa"/>
        </w:trPr>
        <w:tc>
          <w:tcPr>
            <w:tcW w:w="733" w:type="dxa"/>
            <w:shd w:val="clear" w:color="auto" w:fill="auto"/>
          </w:tcPr>
          <w:p w:rsidR="00E77C67" w:rsidRPr="00235C95" w:rsidRDefault="00E77C67" w:rsidP="00AC0F77">
            <w:pPr>
              <w:spacing w:line="276" w:lineRule="auto"/>
              <w:jc w:val="center"/>
            </w:pPr>
            <w:r>
              <w:t>3</w:t>
            </w:r>
          </w:p>
        </w:tc>
        <w:tc>
          <w:tcPr>
            <w:tcW w:w="2480" w:type="dxa"/>
            <w:shd w:val="clear" w:color="auto" w:fill="auto"/>
          </w:tcPr>
          <w:p w:rsidR="00E77C67" w:rsidRDefault="00E77C67" w:rsidP="00AC0F77">
            <w:pPr>
              <w:spacing w:line="276" w:lineRule="auto"/>
              <w:jc w:val="center"/>
            </w:pPr>
            <w:r>
              <w:t>Enter current password invalid</w:t>
            </w:r>
          </w:p>
        </w:tc>
        <w:tc>
          <w:tcPr>
            <w:tcW w:w="2390" w:type="dxa"/>
            <w:shd w:val="clear" w:color="auto" w:fill="auto"/>
          </w:tcPr>
          <w:p w:rsidR="00E77C67" w:rsidRPr="00235C95" w:rsidRDefault="00E77C67" w:rsidP="00AC0F77">
            <w:pPr>
              <w:spacing w:line="276" w:lineRule="auto"/>
              <w:jc w:val="center"/>
            </w:pPr>
            <w:r w:rsidRPr="00235C95">
              <w:t>Website should give error message.</w:t>
            </w:r>
          </w:p>
        </w:tc>
        <w:tc>
          <w:tcPr>
            <w:tcW w:w="2660" w:type="dxa"/>
            <w:shd w:val="clear" w:color="auto" w:fill="auto"/>
          </w:tcPr>
          <w:p w:rsidR="00E77C67" w:rsidRPr="00235C95" w:rsidRDefault="00E77C67" w:rsidP="00AC0F77">
            <w:pPr>
              <w:spacing w:line="276" w:lineRule="auto"/>
              <w:jc w:val="center"/>
            </w:pPr>
            <w:r w:rsidRPr="00235C95">
              <w:t xml:space="preserve">Website give message: </w:t>
            </w:r>
            <w:r>
              <w:t>“Current password didn’t match</w:t>
            </w:r>
            <w:r w:rsidRPr="00235C95">
              <w:t>”</w:t>
            </w:r>
          </w:p>
        </w:tc>
        <w:tc>
          <w:tcPr>
            <w:tcW w:w="1183" w:type="dxa"/>
            <w:shd w:val="clear" w:color="auto" w:fill="auto"/>
          </w:tcPr>
          <w:p w:rsidR="00E77C67" w:rsidRPr="00235C95" w:rsidRDefault="00E77C67" w:rsidP="00AC0F77">
            <w:pPr>
              <w:spacing w:line="276" w:lineRule="auto"/>
              <w:jc w:val="center"/>
            </w:pPr>
            <w:r>
              <w:t>Pass</w:t>
            </w:r>
          </w:p>
        </w:tc>
      </w:tr>
      <w:tr w:rsidR="00E77C67" w:rsidRPr="003D2F87" w:rsidTr="00AC0F77">
        <w:trPr>
          <w:tblCellSpacing w:w="20" w:type="dxa"/>
        </w:trPr>
        <w:tc>
          <w:tcPr>
            <w:tcW w:w="733" w:type="dxa"/>
            <w:shd w:val="clear" w:color="auto" w:fill="auto"/>
          </w:tcPr>
          <w:p w:rsidR="00E77C67" w:rsidRDefault="00E77C67" w:rsidP="00AC0F77">
            <w:pPr>
              <w:spacing w:line="276" w:lineRule="auto"/>
              <w:jc w:val="center"/>
            </w:pPr>
            <w:r>
              <w:t>4</w:t>
            </w:r>
          </w:p>
        </w:tc>
        <w:tc>
          <w:tcPr>
            <w:tcW w:w="2480" w:type="dxa"/>
            <w:shd w:val="clear" w:color="auto" w:fill="auto"/>
          </w:tcPr>
          <w:p w:rsidR="00E77C67" w:rsidRDefault="00E77C67" w:rsidP="00AC0F77">
            <w:pPr>
              <w:spacing w:line="276" w:lineRule="auto"/>
              <w:jc w:val="center"/>
            </w:pPr>
            <w:r>
              <w:t>Enter confirm password and new password different</w:t>
            </w:r>
          </w:p>
        </w:tc>
        <w:tc>
          <w:tcPr>
            <w:tcW w:w="2390" w:type="dxa"/>
            <w:shd w:val="clear" w:color="auto" w:fill="auto"/>
          </w:tcPr>
          <w:p w:rsidR="00E77C67" w:rsidRPr="00235C95" w:rsidRDefault="00E77C67" w:rsidP="00AC0F77">
            <w:pPr>
              <w:spacing w:line="276" w:lineRule="auto"/>
              <w:jc w:val="center"/>
            </w:pPr>
            <w:r w:rsidRPr="00235C95">
              <w:t>Website should give error message.</w:t>
            </w:r>
          </w:p>
        </w:tc>
        <w:tc>
          <w:tcPr>
            <w:tcW w:w="2660" w:type="dxa"/>
            <w:shd w:val="clear" w:color="auto" w:fill="auto"/>
          </w:tcPr>
          <w:p w:rsidR="00E77C67" w:rsidRPr="00235C95" w:rsidRDefault="00E77C67" w:rsidP="00AC0F77">
            <w:pPr>
              <w:spacing w:line="276" w:lineRule="auto"/>
              <w:jc w:val="center"/>
            </w:pPr>
            <w:r w:rsidRPr="00235C95">
              <w:t xml:space="preserve">Website give message: </w:t>
            </w:r>
            <w:r>
              <w:t>“New password didn’t match</w:t>
            </w:r>
            <w:r w:rsidRPr="00235C95">
              <w:t>”</w:t>
            </w:r>
          </w:p>
        </w:tc>
        <w:tc>
          <w:tcPr>
            <w:tcW w:w="1183" w:type="dxa"/>
            <w:shd w:val="clear" w:color="auto" w:fill="auto"/>
          </w:tcPr>
          <w:p w:rsidR="00E77C67" w:rsidRDefault="00E77C67" w:rsidP="00AC0F77">
            <w:pPr>
              <w:spacing w:line="276" w:lineRule="auto"/>
              <w:jc w:val="center"/>
            </w:pPr>
            <w:r>
              <w:t>Pass</w:t>
            </w:r>
          </w:p>
        </w:tc>
      </w:tr>
    </w:tbl>
    <w:p w:rsidR="00E77C67" w:rsidRPr="00D02DF2" w:rsidRDefault="00E77C67" w:rsidP="00E77C67"/>
    <w:p w:rsidR="00E77C67" w:rsidRPr="00D02DF2" w:rsidRDefault="00E77C67" w:rsidP="00E77C67"/>
    <w:p w:rsidR="00E77C67" w:rsidRPr="00D02DF2" w:rsidRDefault="00E77C67" w:rsidP="00E77C67"/>
    <w:p w:rsidR="00E77C67" w:rsidRPr="00D02DF2" w:rsidRDefault="00E77C67" w:rsidP="00E77C67"/>
    <w:p w:rsidR="00E77C67" w:rsidRPr="00D02DF2" w:rsidRDefault="00E77C67" w:rsidP="00E77C67"/>
    <w:p w:rsidR="00E77C67" w:rsidRDefault="00E77C67" w:rsidP="00E77C67"/>
    <w:p w:rsidR="00E77C67" w:rsidRDefault="00E77C67" w:rsidP="00E77C67"/>
    <w:p w:rsidR="00E77C67" w:rsidRDefault="00E77C67" w:rsidP="00E77C67">
      <w:pPr>
        <w:spacing w:line="360" w:lineRule="auto"/>
        <w:jc w:val="center"/>
        <w:rPr>
          <w:b/>
          <w:bCs/>
          <w:sz w:val="32"/>
          <w:szCs w:val="32"/>
        </w:rPr>
      </w:pPr>
    </w:p>
    <w:p w:rsidR="00E77C67" w:rsidRDefault="00E77C67" w:rsidP="00E77C67">
      <w:pPr>
        <w:spacing w:line="360" w:lineRule="auto"/>
        <w:jc w:val="center"/>
        <w:rPr>
          <w:b/>
          <w:bCs/>
          <w:sz w:val="32"/>
          <w:szCs w:val="32"/>
        </w:rPr>
      </w:pPr>
    </w:p>
    <w:p w:rsidR="00E77C67" w:rsidRPr="00CD4B74" w:rsidRDefault="00E77C67" w:rsidP="00E77C67">
      <w:pPr>
        <w:spacing w:line="360" w:lineRule="auto"/>
        <w:jc w:val="center"/>
        <w:rPr>
          <w:b/>
          <w:bCs/>
          <w:sz w:val="32"/>
          <w:szCs w:val="32"/>
        </w:rPr>
      </w:pPr>
      <w:r w:rsidRPr="00CD4B74">
        <w:rPr>
          <w:b/>
          <w:bCs/>
          <w:sz w:val="32"/>
          <w:szCs w:val="32"/>
        </w:rPr>
        <w:lastRenderedPageBreak/>
        <w:t xml:space="preserve">CHAPTER </w:t>
      </w:r>
      <w:r w:rsidR="007F52C8">
        <w:rPr>
          <w:b/>
          <w:bCs/>
          <w:sz w:val="32"/>
          <w:szCs w:val="32"/>
        </w:rPr>
        <w:t>7</w:t>
      </w:r>
    </w:p>
    <w:p w:rsidR="00E77C67" w:rsidRPr="00CD4B74" w:rsidRDefault="00E77C67" w:rsidP="00E77C67">
      <w:pPr>
        <w:spacing w:line="360" w:lineRule="auto"/>
        <w:jc w:val="center"/>
        <w:rPr>
          <w:b/>
          <w:bCs/>
          <w:sz w:val="32"/>
          <w:szCs w:val="32"/>
        </w:rPr>
      </w:pPr>
      <w:r w:rsidRPr="00CD4B74">
        <w:rPr>
          <w:b/>
          <w:bCs/>
          <w:sz w:val="32"/>
          <w:szCs w:val="32"/>
        </w:rPr>
        <w:t>USER MANUAL</w:t>
      </w:r>
    </w:p>
    <w:p w:rsidR="00E77C67" w:rsidRDefault="00E77C67" w:rsidP="00E77C67">
      <w:pPr>
        <w:spacing w:line="360" w:lineRule="auto"/>
        <w:rPr>
          <w:b/>
          <w:bCs/>
        </w:rPr>
      </w:pPr>
    </w:p>
    <w:p w:rsidR="00E77C67" w:rsidRPr="00CD4B74" w:rsidRDefault="00E77C67" w:rsidP="003A0117">
      <w:pPr>
        <w:pStyle w:val="ListParagraph"/>
        <w:numPr>
          <w:ilvl w:val="0"/>
          <w:numId w:val="27"/>
        </w:numPr>
        <w:spacing w:line="360" w:lineRule="auto"/>
        <w:rPr>
          <w:b/>
          <w:bCs/>
        </w:rPr>
      </w:pPr>
      <w:r w:rsidRPr="00CD4B74">
        <w:rPr>
          <w:b/>
          <w:bCs/>
        </w:rPr>
        <w:t>Sign Up for New Account</w:t>
      </w:r>
    </w:p>
    <w:p w:rsidR="00E77C67" w:rsidRDefault="00E77C67" w:rsidP="00E77C67">
      <w:pPr>
        <w:spacing w:line="360" w:lineRule="auto"/>
        <w:rPr>
          <w:b/>
          <w:bCs/>
        </w:rPr>
      </w:pPr>
    </w:p>
    <w:p w:rsidR="00E77C67" w:rsidRPr="001B14F7" w:rsidRDefault="00E77C67" w:rsidP="00E77C67">
      <w:pPr>
        <w:spacing w:line="360" w:lineRule="auto"/>
        <w:rPr>
          <w:b/>
          <w:bCs/>
        </w:rPr>
      </w:pPr>
      <w:r>
        <w:rPr>
          <w:b/>
          <w:bCs/>
          <w:noProof/>
          <w:lang w:val="en-IN" w:eastAsia="en-IN" w:bidi="gu-IN"/>
        </w:rPr>
        <w:drawing>
          <wp:inline distT="0" distB="0" distL="0" distR="0">
            <wp:extent cx="5476875" cy="5324475"/>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476875" cy="5324475"/>
                    </a:xfrm>
                    <a:prstGeom prst="rect">
                      <a:avLst/>
                    </a:prstGeom>
                    <a:noFill/>
                    <a:ln w="9525">
                      <a:noFill/>
                      <a:miter lim="800000"/>
                      <a:headEnd/>
                      <a:tailEnd/>
                    </a:ln>
                  </pic:spPr>
                </pic:pic>
              </a:graphicData>
            </a:graphic>
          </wp:inline>
        </w:drawing>
      </w:r>
    </w:p>
    <w:p w:rsidR="00E77C67" w:rsidRDefault="00E77C67" w:rsidP="00E77C67">
      <w:pPr>
        <w:rPr>
          <w:b/>
          <w:bCs/>
          <w:sz w:val="28"/>
          <w:szCs w:val="28"/>
        </w:rPr>
      </w:pPr>
    </w:p>
    <w:p w:rsidR="006E0F39" w:rsidRDefault="006E0F39" w:rsidP="00E77C67">
      <w:pPr>
        <w:rPr>
          <w:b/>
          <w:bCs/>
          <w:sz w:val="28"/>
          <w:szCs w:val="28"/>
        </w:rPr>
      </w:pPr>
    </w:p>
    <w:p w:rsidR="006E0F39" w:rsidRDefault="006E0F39" w:rsidP="00E77C67">
      <w:pPr>
        <w:rPr>
          <w:b/>
          <w:bCs/>
          <w:sz w:val="28"/>
          <w:szCs w:val="28"/>
        </w:rPr>
      </w:pPr>
    </w:p>
    <w:p w:rsidR="006E0F39" w:rsidRDefault="006E0F39" w:rsidP="00E77C67">
      <w:pPr>
        <w:rPr>
          <w:b/>
          <w:bCs/>
          <w:sz w:val="28"/>
          <w:szCs w:val="28"/>
        </w:rPr>
      </w:pPr>
    </w:p>
    <w:p w:rsidR="006E0F39" w:rsidRDefault="006E0F39" w:rsidP="00E77C67">
      <w:pPr>
        <w:rPr>
          <w:b/>
          <w:bCs/>
          <w:sz w:val="28"/>
          <w:szCs w:val="28"/>
        </w:rPr>
      </w:pPr>
    </w:p>
    <w:p w:rsidR="006E0F39" w:rsidRDefault="006E0F39" w:rsidP="00E77C67">
      <w:pPr>
        <w:rPr>
          <w:b/>
          <w:bCs/>
          <w:sz w:val="28"/>
          <w:szCs w:val="28"/>
        </w:rPr>
      </w:pPr>
    </w:p>
    <w:p w:rsidR="007F52C8" w:rsidRDefault="007F52C8" w:rsidP="00E77C67">
      <w:pPr>
        <w:rPr>
          <w:b/>
          <w:bCs/>
          <w:sz w:val="28"/>
          <w:szCs w:val="28"/>
        </w:rPr>
      </w:pPr>
    </w:p>
    <w:p w:rsidR="007F52C8" w:rsidRDefault="007F52C8" w:rsidP="00E77C67">
      <w:pPr>
        <w:rPr>
          <w:b/>
          <w:bCs/>
          <w:sz w:val="28"/>
          <w:szCs w:val="28"/>
        </w:rPr>
      </w:pPr>
    </w:p>
    <w:p w:rsidR="007F52C8" w:rsidRDefault="007F52C8" w:rsidP="00E77C67">
      <w:pPr>
        <w:rPr>
          <w:b/>
          <w:bCs/>
          <w:sz w:val="28"/>
          <w:szCs w:val="28"/>
        </w:rPr>
      </w:pPr>
    </w:p>
    <w:p w:rsidR="007F52C8" w:rsidRDefault="007F52C8" w:rsidP="00E77C67">
      <w:pPr>
        <w:rPr>
          <w:b/>
          <w:bCs/>
          <w:sz w:val="28"/>
          <w:szCs w:val="28"/>
        </w:rPr>
      </w:pPr>
    </w:p>
    <w:p w:rsidR="007F52C8" w:rsidRDefault="007F52C8" w:rsidP="00E77C67">
      <w:pPr>
        <w:rPr>
          <w:b/>
          <w:bCs/>
          <w:sz w:val="28"/>
          <w:szCs w:val="28"/>
        </w:rPr>
      </w:pPr>
    </w:p>
    <w:p w:rsidR="007F52C8" w:rsidRDefault="007F52C8" w:rsidP="00E77C67">
      <w:pPr>
        <w:rPr>
          <w:b/>
          <w:bCs/>
          <w:sz w:val="28"/>
          <w:szCs w:val="28"/>
        </w:rPr>
      </w:pPr>
    </w:p>
    <w:p w:rsidR="00E77C67" w:rsidRDefault="00E77C67" w:rsidP="003A0117">
      <w:pPr>
        <w:pStyle w:val="ListParagraph"/>
        <w:numPr>
          <w:ilvl w:val="0"/>
          <w:numId w:val="27"/>
        </w:numPr>
        <w:rPr>
          <w:b/>
          <w:bCs/>
        </w:rPr>
      </w:pPr>
      <w:r w:rsidRPr="00616B68">
        <w:rPr>
          <w:b/>
          <w:bCs/>
        </w:rPr>
        <w:t>Login Page</w:t>
      </w:r>
    </w:p>
    <w:p w:rsidR="007F52C8" w:rsidRDefault="007F52C8" w:rsidP="007F52C8">
      <w:pPr>
        <w:rPr>
          <w:b/>
          <w:bCs/>
        </w:rPr>
      </w:pPr>
    </w:p>
    <w:p w:rsidR="007F52C8" w:rsidRDefault="007F52C8" w:rsidP="007F52C8">
      <w:pPr>
        <w:rPr>
          <w:b/>
          <w:bCs/>
        </w:rPr>
      </w:pPr>
    </w:p>
    <w:p w:rsidR="007F52C8" w:rsidRPr="007F52C8" w:rsidRDefault="007F52C8" w:rsidP="007F52C8">
      <w:pPr>
        <w:rPr>
          <w:b/>
          <w:bCs/>
        </w:rPr>
      </w:pPr>
    </w:p>
    <w:p w:rsidR="00E77C67" w:rsidRDefault="00E77C67" w:rsidP="00E77C67">
      <w:pPr>
        <w:rPr>
          <w:b/>
          <w:bCs/>
        </w:rPr>
      </w:pPr>
      <w:r w:rsidRPr="001B14F7">
        <w:rPr>
          <w:b/>
          <w:bCs/>
          <w:noProof/>
          <w:lang w:val="en-IN" w:eastAsia="en-IN" w:bidi="gu-IN"/>
        </w:rPr>
        <w:drawing>
          <wp:inline distT="0" distB="0" distL="0" distR="0">
            <wp:extent cx="5486400" cy="2672045"/>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486400" cy="2672045"/>
                    </a:xfrm>
                    <a:prstGeom prst="rect">
                      <a:avLst/>
                    </a:prstGeom>
                    <a:noFill/>
                    <a:ln w="9525">
                      <a:noFill/>
                      <a:miter lim="800000"/>
                      <a:headEnd/>
                      <a:tailEnd/>
                    </a:ln>
                  </pic:spPr>
                </pic:pic>
              </a:graphicData>
            </a:graphic>
          </wp:inline>
        </w:drawing>
      </w:r>
    </w:p>
    <w:p w:rsidR="00E77C67" w:rsidRDefault="00E77C67" w:rsidP="00E77C67">
      <w:pPr>
        <w:rPr>
          <w:b/>
          <w:bCs/>
        </w:rPr>
      </w:pPr>
    </w:p>
    <w:p w:rsidR="00E77C67" w:rsidRDefault="00E77C67"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7F52C8" w:rsidRDefault="007F52C8" w:rsidP="00E77C67">
      <w:pPr>
        <w:rPr>
          <w:b/>
          <w:bCs/>
        </w:rPr>
      </w:pPr>
    </w:p>
    <w:p w:rsidR="00E77C67" w:rsidRPr="00CD4B74" w:rsidRDefault="00E77C67" w:rsidP="003A0117">
      <w:pPr>
        <w:pStyle w:val="ListParagraph"/>
        <w:numPr>
          <w:ilvl w:val="0"/>
          <w:numId w:val="27"/>
        </w:numPr>
        <w:rPr>
          <w:b/>
          <w:bCs/>
        </w:rPr>
      </w:pPr>
      <w:r w:rsidRPr="00CD4B74">
        <w:rPr>
          <w:b/>
          <w:bCs/>
        </w:rPr>
        <w:t>Invalid Username or Password</w:t>
      </w:r>
    </w:p>
    <w:p w:rsidR="00E77C67" w:rsidRDefault="00E77C67" w:rsidP="00E77C67">
      <w:pPr>
        <w:rPr>
          <w:b/>
          <w:bCs/>
        </w:rPr>
      </w:pPr>
    </w:p>
    <w:p w:rsidR="00E77C67" w:rsidRDefault="00E77C67" w:rsidP="00E77C67">
      <w:pPr>
        <w:rPr>
          <w:b/>
          <w:bCs/>
        </w:rPr>
      </w:pPr>
    </w:p>
    <w:p w:rsidR="00E77C67" w:rsidRDefault="00E77C67" w:rsidP="00E77C67">
      <w:pPr>
        <w:rPr>
          <w:b/>
          <w:bCs/>
        </w:rPr>
      </w:pPr>
      <w:r w:rsidRPr="00F602D3">
        <w:rPr>
          <w:b/>
          <w:bCs/>
          <w:noProof/>
          <w:lang w:val="en-IN" w:eastAsia="en-IN" w:bidi="gu-IN"/>
        </w:rPr>
        <w:drawing>
          <wp:inline distT="0" distB="0" distL="0" distR="0">
            <wp:extent cx="5486400" cy="22193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86400" cy="2219325"/>
                    </a:xfrm>
                    <a:prstGeom prst="rect">
                      <a:avLst/>
                    </a:prstGeom>
                    <a:noFill/>
                    <a:ln w="9525">
                      <a:noFill/>
                      <a:miter lim="800000"/>
                      <a:headEnd/>
                      <a:tailEnd/>
                    </a:ln>
                  </pic:spPr>
                </pic:pic>
              </a:graphicData>
            </a:graphic>
          </wp:inline>
        </w:drawing>
      </w:r>
    </w:p>
    <w:p w:rsidR="00E77C67" w:rsidRDefault="00E77C67" w:rsidP="00E77C67">
      <w:pPr>
        <w:ind w:left="720"/>
        <w:rPr>
          <w:b/>
          <w:bCs/>
        </w:rPr>
      </w:pPr>
    </w:p>
    <w:p w:rsidR="00E77C67" w:rsidRDefault="00E77C67" w:rsidP="00E77C67"/>
    <w:p w:rsidR="00E77C67" w:rsidRDefault="00E77C67" w:rsidP="00E77C67"/>
    <w:p w:rsidR="00E77C67" w:rsidRDefault="00E77C67" w:rsidP="00E77C67"/>
    <w:p w:rsidR="00E77C67" w:rsidRDefault="00E77C67" w:rsidP="00E77C67"/>
    <w:p w:rsidR="00E77C67" w:rsidRDefault="007F52C8" w:rsidP="007F52C8">
      <w:pPr>
        <w:tabs>
          <w:tab w:val="left" w:pos="3285"/>
        </w:tabs>
      </w:pPr>
      <w:r>
        <w:tab/>
      </w: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7F52C8" w:rsidRDefault="007F52C8" w:rsidP="007F52C8">
      <w:pPr>
        <w:tabs>
          <w:tab w:val="left" w:pos="3285"/>
        </w:tabs>
      </w:pPr>
    </w:p>
    <w:p w:rsidR="00E77C67" w:rsidRDefault="00E77C67" w:rsidP="003A0117">
      <w:pPr>
        <w:pStyle w:val="ListParagraph"/>
        <w:numPr>
          <w:ilvl w:val="0"/>
          <w:numId w:val="27"/>
        </w:numPr>
        <w:spacing w:line="360" w:lineRule="auto"/>
        <w:rPr>
          <w:b/>
          <w:bCs/>
        </w:rPr>
      </w:pPr>
      <w:r>
        <w:rPr>
          <w:b/>
          <w:bCs/>
        </w:rPr>
        <w:t>Validation or Error Page</w:t>
      </w:r>
    </w:p>
    <w:p w:rsidR="00E77C67" w:rsidRDefault="00E77C67" w:rsidP="00E77C67">
      <w:pPr>
        <w:rPr>
          <w:b/>
          <w:bCs/>
        </w:rPr>
      </w:pPr>
    </w:p>
    <w:p w:rsidR="00E77C67" w:rsidRDefault="00E77C67" w:rsidP="00E77C67">
      <w:pPr>
        <w:rPr>
          <w:b/>
          <w:bCs/>
        </w:rPr>
      </w:pPr>
    </w:p>
    <w:p w:rsidR="00E77C67" w:rsidRPr="00F602D3" w:rsidRDefault="00E77C67" w:rsidP="00E77C67">
      <w:pPr>
        <w:ind w:left="360"/>
        <w:rPr>
          <w:b/>
          <w:bCs/>
        </w:rPr>
      </w:pPr>
      <w:r>
        <w:rPr>
          <w:b/>
          <w:bCs/>
          <w:noProof/>
          <w:lang w:val="en-IN" w:eastAsia="en-IN" w:bidi="gu-IN"/>
        </w:rPr>
        <w:drawing>
          <wp:inline distT="0" distB="0" distL="0" distR="0">
            <wp:extent cx="5476875" cy="2476500"/>
            <wp:effectExtent l="19050" t="0" r="9525"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476875" cy="2476500"/>
                    </a:xfrm>
                    <a:prstGeom prst="rect">
                      <a:avLst/>
                    </a:prstGeom>
                    <a:noFill/>
                    <a:ln w="9525">
                      <a:noFill/>
                      <a:miter lim="800000"/>
                      <a:headEnd/>
                      <a:tailEnd/>
                    </a:ln>
                  </pic:spPr>
                </pic:pic>
              </a:graphicData>
            </a:graphic>
          </wp:inline>
        </w:drawing>
      </w:r>
    </w:p>
    <w:p w:rsidR="00E77C67" w:rsidRPr="00A50CCB" w:rsidRDefault="00E77C67" w:rsidP="003A0117">
      <w:pPr>
        <w:pStyle w:val="ListParagraph"/>
        <w:numPr>
          <w:ilvl w:val="0"/>
          <w:numId w:val="21"/>
        </w:numPr>
      </w:pPr>
      <w:r>
        <w:t xml:space="preserve">In </w:t>
      </w:r>
      <w:proofErr w:type="spellStart"/>
      <w:r>
        <w:t>perpal</w:t>
      </w:r>
      <w:proofErr w:type="spellEnd"/>
      <w:r>
        <w:t xml:space="preserve"> social networking site, this screenshot is </w:t>
      </w:r>
      <w:proofErr w:type="gramStart"/>
      <w:r>
        <w:t>describe</w:t>
      </w:r>
      <w:proofErr w:type="gramEnd"/>
      <w:r>
        <w:t xml:space="preserve"> that under sixteen years user can’t join this account.</w:t>
      </w:r>
    </w:p>
    <w:p w:rsidR="00E77C67" w:rsidRPr="00A50CCB" w:rsidRDefault="00E77C67" w:rsidP="00E77C67"/>
    <w:p w:rsidR="00E77C67" w:rsidRPr="00A50CCB" w:rsidRDefault="00E77C67" w:rsidP="00E77C67"/>
    <w:p w:rsidR="00E77C67" w:rsidRPr="00A50CCB" w:rsidRDefault="00E77C67" w:rsidP="00E77C67"/>
    <w:p w:rsidR="00E77C67" w:rsidRDefault="00E77C67" w:rsidP="00E77C67">
      <w:pPr>
        <w:ind w:firstLine="720"/>
      </w:pPr>
    </w:p>
    <w:p w:rsidR="00E77C67" w:rsidRDefault="00E77C67"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E77C67" w:rsidRDefault="00E77C67" w:rsidP="003A0117">
      <w:pPr>
        <w:pStyle w:val="ListParagraph"/>
        <w:numPr>
          <w:ilvl w:val="0"/>
          <w:numId w:val="27"/>
        </w:numPr>
        <w:rPr>
          <w:b/>
          <w:bCs/>
        </w:rPr>
      </w:pPr>
      <w:r>
        <w:rPr>
          <w:b/>
          <w:bCs/>
        </w:rPr>
        <w:t>Home Page of Your Profile</w:t>
      </w:r>
    </w:p>
    <w:p w:rsidR="00E77C67" w:rsidRDefault="00E77C67" w:rsidP="00E77C67">
      <w:pPr>
        <w:rPr>
          <w:b/>
          <w:bCs/>
        </w:rPr>
      </w:pPr>
    </w:p>
    <w:p w:rsidR="00E77C67" w:rsidRPr="00B25C24" w:rsidRDefault="00E77C67" w:rsidP="00E77C67">
      <w:pPr>
        <w:ind w:left="360"/>
        <w:rPr>
          <w:b/>
          <w:bCs/>
        </w:rPr>
      </w:pPr>
    </w:p>
    <w:p w:rsidR="00E77C67" w:rsidRDefault="00E77C67" w:rsidP="00E77C67">
      <w:pPr>
        <w:ind w:firstLine="720"/>
      </w:pPr>
    </w:p>
    <w:p w:rsidR="00E77C67" w:rsidRDefault="00E77C67" w:rsidP="00E77C67">
      <w:pPr>
        <w:ind w:firstLine="720"/>
      </w:pPr>
      <w:r>
        <w:rPr>
          <w:noProof/>
          <w:lang w:val="en-IN" w:eastAsia="en-IN" w:bidi="gu-IN"/>
        </w:rPr>
        <w:drawing>
          <wp:anchor distT="0" distB="0" distL="0" distR="0" simplePos="0" relativeHeight="251645952" behindDoc="0" locked="0" layoutInCell="1" allowOverlap="1">
            <wp:simplePos x="0" y="0"/>
            <wp:positionH relativeFrom="column">
              <wp:posOffset>-123825</wp:posOffset>
            </wp:positionH>
            <wp:positionV relativeFrom="paragraph">
              <wp:posOffset>260985</wp:posOffset>
            </wp:positionV>
            <wp:extent cx="5715000" cy="3429000"/>
            <wp:effectExtent l="1905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429000"/>
                    </a:xfrm>
                    <a:prstGeom prst="rect">
                      <a:avLst/>
                    </a:prstGeom>
                    <a:solidFill>
                      <a:srgbClr val="FFFFFF"/>
                    </a:solidFill>
                    <a:ln>
                      <a:noFill/>
                    </a:ln>
                  </pic:spPr>
                </pic:pic>
              </a:graphicData>
            </a:graphic>
          </wp:anchor>
        </w:drawing>
      </w:r>
    </w:p>
    <w:p w:rsidR="00E77C67" w:rsidRDefault="00E77C67" w:rsidP="00E77C67">
      <w:pPr>
        <w:ind w:firstLine="720"/>
      </w:pPr>
    </w:p>
    <w:p w:rsidR="00E77C67" w:rsidRDefault="00E77C67" w:rsidP="00E77C67">
      <w:pPr>
        <w:ind w:firstLine="720"/>
      </w:pPr>
    </w:p>
    <w:p w:rsidR="00E77C67" w:rsidRDefault="00E77C67" w:rsidP="00E77C67">
      <w:pPr>
        <w:ind w:firstLine="720"/>
      </w:pPr>
    </w:p>
    <w:p w:rsidR="00E77C67" w:rsidRDefault="00E77C67" w:rsidP="003A0117">
      <w:pPr>
        <w:numPr>
          <w:ilvl w:val="0"/>
          <w:numId w:val="21"/>
        </w:numPr>
        <w:spacing w:after="200" w:line="276" w:lineRule="auto"/>
        <w:jc w:val="both"/>
      </w:pPr>
      <w:r>
        <w:t>This is user home page, in which user can show the current and past status or announcement, any uploaded photos etc.</w:t>
      </w:r>
    </w:p>
    <w:p w:rsidR="00E77C67" w:rsidRDefault="00E77C67" w:rsidP="00E77C67">
      <w:pPr>
        <w:spacing w:after="200" w:line="276" w:lineRule="auto"/>
        <w:jc w:val="both"/>
      </w:pPr>
    </w:p>
    <w:p w:rsidR="00E77C67" w:rsidRDefault="00E77C67" w:rsidP="00E77C67">
      <w:pPr>
        <w:spacing w:after="200" w:line="276" w:lineRule="auto"/>
        <w:jc w:val="both"/>
      </w:pPr>
    </w:p>
    <w:p w:rsidR="00E77C67" w:rsidRDefault="00E77C67" w:rsidP="00E77C67">
      <w:pPr>
        <w:spacing w:after="200" w:line="276" w:lineRule="auto"/>
        <w:jc w:val="both"/>
      </w:pPr>
    </w:p>
    <w:p w:rsidR="00E77C67" w:rsidRDefault="00E77C67" w:rsidP="00E77C67">
      <w:pPr>
        <w:spacing w:after="200" w:line="276" w:lineRule="auto"/>
        <w:jc w:val="both"/>
      </w:pPr>
    </w:p>
    <w:p w:rsidR="00E77C67" w:rsidRDefault="00E77C67" w:rsidP="00E77C67">
      <w:pPr>
        <w:spacing w:after="200" w:line="276" w:lineRule="auto"/>
        <w:jc w:val="both"/>
      </w:pPr>
    </w:p>
    <w:p w:rsidR="007F52C8" w:rsidRDefault="007F52C8" w:rsidP="00E77C67">
      <w:pPr>
        <w:spacing w:after="200" w:line="276" w:lineRule="auto"/>
        <w:jc w:val="both"/>
      </w:pPr>
    </w:p>
    <w:p w:rsidR="007F52C8" w:rsidRDefault="007F52C8" w:rsidP="00E77C67">
      <w:pPr>
        <w:spacing w:after="200" w:line="276" w:lineRule="auto"/>
        <w:jc w:val="both"/>
      </w:pPr>
    </w:p>
    <w:p w:rsidR="007F52C8" w:rsidRDefault="007F52C8" w:rsidP="00E77C67">
      <w:pPr>
        <w:spacing w:after="200" w:line="276" w:lineRule="auto"/>
        <w:jc w:val="both"/>
      </w:pPr>
    </w:p>
    <w:p w:rsidR="00E77C67" w:rsidRDefault="00E77C67" w:rsidP="00E77C67">
      <w:pPr>
        <w:spacing w:after="200" w:line="276" w:lineRule="auto"/>
        <w:jc w:val="both"/>
      </w:pPr>
    </w:p>
    <w:p w:rsidR="00E77C67" w:rsidRDefault="00E77C67" w:rsidP="00E77C67">
      <w:pPr>
        <w:spacing w:after="200" w:line="276" w:lineRule="auto"/>
        <w:jc w:val="both"/>
      </w:pPr>
    </w:p>
    <w:p w:rsidR="00E77C67" w:rsidRDefault="00E77C67" w:rsidP="00E77C67">
      <w:pPr>
        <w:spacing w:after="200" w:line="276" w:lineRule="auto"/>
        <w:jc w:val="both"/>
      </w:pPr>
    </w:p>
    <w:p w:rsidR="00E77C67" w:rsidRDefault="00E77C67" w:rsidP="003A0117">
      <w:pPr>
        <w:pStyle w:val="ListParagraph"/>
        <w:numPr>
          <w:ilvl w:val="0"/>
          <w:numId w:val="27"/>
        </w:numPr>
        <w:spacing w:after="200" w:line="276" w:lineRule="auto"/>
        <w:jc w:val="both"/>
        <w:rPr>
          <w:b/>
        </w:rPr>
      </w:pPr>
      <w:r w:rsidRPr="00F2032A">
        <w:rPr>
          <w:b/>
        </w:rPr>
        <w:t>Editing Your Profile</w:t>
      </w:r>
    </w:p>
    <w:p w:rsidR="00E77C67" w:rsidRDefault="00E77C67" w:rsidP="00E77C67">
      <w:pPr>
        <w:spacing w:after="200" w:line="276" w:lineRule="auto"/>
        <w:jc w:val="both"/>
        <w:rPr>
          <w:b/>
        </w:rPr>
      </w:pPr>
    </w:p>
    <w:p w:rsidR="00E77C67" w:rsidRPr="00F2032A" w:rsidRDefault="00E77C67" w:rsidP="00E77C67">
      <w:pPr>
        <w:spacing w:after="200" w:line="276" w:lineRule="auto"/>
        <w:jc w:val="both"/>
        <w:rPr>
          <w:b/>
        </w:rPr>
      </w:pPr>
      <w:r>
        <w:rPr>
          <w:b/>
          <w:noProof/>
          <w:lang w:val="en-IN" w:eastAsia="en-IN" w:bidi="gu-IN"/>
        </w:rPr>
        <w:drawing>
          <wp:anchor distT="0" distB="0" distL="0" distR="0" simplePos="0" relativeHeight="251646976" behindDoc="0" locked="0" layoutInCell="1" allowOverlap="1">
            <wp:simplePos x="0" y="0"/>
            <wp:positionH relativeFrom="column">
              <wp:posOffset>-228600</wp:posOffset>
            </wp:positionH>
            <wp:positionV relativeFrom="paragraph">
              <wp:posOffset>85725</wp:posOffset>
            </wp:positionV>
            <wp:extent cx="5619750" cy="3238500"/>
            <wp:effectExtent l="19050" t="0" r="0" b="0"/>
            <wp:wrapTopAndBottom/>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3238500"/>
                    </a:xfrm>
                    <a:prstGeom prst="rect">
                      <a:avLst/>
                    </a:prstGeom>
                    <a:solidFill>
                      <a:srgbClr val="FFFFFF"/>
                    </a:solidFill>
                    <a:ln>
                      <a:noFill/>
                    </a:ln>
                  </pic:spPr>
                </pic:pic>
              </a:graphicData>
            </a:graphic>
          </wp:anchor>
        </w:drawing>
      </w:r>
    </w:p>
    <w:p w:rsidR="00E77C67" w:rsidRDefault="00E77C67" w:rsidP="00E77C67">
      <w:pPr>
        <w:ind w:firstLine="720"/>
      </w:pPr>
    </w:p>
    <w:p w:rsidR="00E77C67" w:rsidRDefault="00E77C67" w:rsidP="003A0117">
      <w:pPr>
        <w:pStyle w:val="ListParagraph"/>
        <w:numPr>
          <w:ilvl w:val="0"/>
          <w:numId w:val="21"/>
        </w:numPr>
      </w:pPr>
      <w:r>
        <w:t>This screenshot mentioned that the user can change or upload new photos, user’s whole profile like birth date, his first name, last name also nick name.</w:t>
      </w:r>
    </w:p>
    <w:p w:rsidR="00E77C67" w:rsidRDefault="00E77C67" w:rsidP="003A0117">
      <w:pPr>
        <w:pStyle w:val="ListParagraph"/>
        <w:numPr>
          <w:ilvl w:val="0"/>
          <w:numId w:val="21"/>
        </w:numPr>
      </w:pPr>
      <w:r>
        <w:t>User can also change the school profile like past school name, current school name, past or current college name and user can also upload the school or college photos.</w:t>
      </w:r>
    </w:p>
    <w:p w:rsidR="00E77C67" w:rsidRDefault="00E77C67" w:rsidP="003A0117">
      <w:pPr>
        <w:pStyle w:val="ListParagraph"/>
        <w:numPr>
          <w:ilvl w:val="0"/>
          <w:numId w:val="21"/>
        </w:numPr>
      </w:pPr>
      <w:r>
        <w:t>User can also mention the family relationship and he or she married or not.</w:t>
      </w:r>
    </w:p>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r w:rsidRPr="00DA6676">
        <w:rPr>
          <w:noProof/>
          <w:lang w:val="en-IN" w:eastAsia="en-IN" w:bidi="gu-IN"/>
        </w:rPr>
        <w:lastRenderedPageBreak/>
        <w:drawing>
          <wp:anchor distT="0" distB="0" distL="0" distR="0" simplePos="0" relativeHeight="251648000" behindDoc="0" locked="0" layoutInCell="1" allowOverlap="1">
            <wp:simplePos x="0" y="0"/>
            <wp:positionH relativeFrom="column">
              <wp:align>center</wp:align>
            </wp:positionH>
            <wp:positionV relativeFrom="paragraph">
              <wp:posOffset>114300</wp:posOffset>
            </wp:positionV>
            <wp:extent cx="5619750" cy="3381375"/>
            <wp:effectExtent l="19050" t="0" r="0" b="0"/>
            <wp:wrapTopAndBottom/>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3381375"/>
                    </a:xfrm>
                    <a:prstGeom prst="rect">
                      <a:avLst/>
                    </a:prstGeom>
                    <a:solidFill>
                      <a:srgbClr val="FFFFFF"/>
                    </a:solidFill>
                    <a:ln>
                      <a:noFill/>
                    </a:ln>
                  </pic:spPr>
                </pic:pic>
              </a:graphicData>
            </a:graphic>
          </wp:anchor>
        </w:drawing>
      </w:r>
    </w:p>
    <w:p w:rsidR="00E77C67" w:rsidRDefault="00E77C67" w:rsidP="00E77C67">
      <w:pPr>
        <w:ind w:firstLine="720"/>
      </w:pPr>
    </w:p>
    <w:p w:rsidR="00E77C67" w:rsidRDefault="00E77C67" w:rsidP="00E77C67">
      <w:pPr>
        <w:ind w:firstLine="720"/>
      </w:pPr>
    </w:p>
    <w:p w:rsidR="00E77C67" w:rsidRDefault="00E77C67" w:rsidP="00E77C67">
      <w:pPr>
        <w:ind w:firstLine="720"/>
      </w:pPr>
    </w:p>
    <w:p w:rsidR="00E77C67" w:rsidRDefault="00E77C67"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7F52C8" w:rsidRDefault="007F52C8" w:rsidP="00E77C67">
      <w:pPr>
        <w:ind w:firstLine="720"/>
      </w:pPr>
    </w:p>
    <w:p w:rsidR="00E77C67" w:rsidRDefault="00E77C67" w:rsidP="003A0117">
      <w:pPr>
        <w:pStyle w:val="ListParagraph"/>
        <w:numPr>
          <w:ilvl w:val="0"/>
          <w:numId w:val="27"/>
        </w:numPr>
        <w:spacing w:line="360" w:lineRule="auto"/>
        <w:rPr>
          <w:b/>
          <w:bCs/>
        </w:rPr>
      </w:pPr>
      <w:r w:rsidRPr="008F5356">
        <w:rPr>
          <w:b/>
          <w:bCs/>
        </w:rPr>
        <w:t>Announcement View Page</w:t>
      </w:r>
    </w:p>
    <w:p w:rsidR="00E77C67" w:rsidRDefault="00E77C67" w:rsidP="00E77C67">
      <w:pPr>
        <w:spacing w:line="360" w:lineRule="auto"/>
        <w:rPr>
          <w:b/>
          <w:bCs/>
        </w:rPr>
      </w:pPr>
    </w:p>
    <w:p w:rsidR="00E77C67" w:rsidRPr="008F5356" w:rsidRDefault="00E77C67" w:rsidP="00E77C67">
      <w:pPr>
        <w:spacing w:line="360" w:lineRule="auto"/>
        <w:rPr>
          <w:b/>
          <w:bCs/>
        </w:rPr>
      </w:pPr>
    </w:p>
    <w:p w:rsidR="00E77C67" w:rsidRDefault="00E77C67" w:rsidP="00C21006">
      <w:pPr>
        <w:spacing w:line="360" w:lineRule="auto"/>
        <w:ind w:firstLine="360"/>
        <w:rPr>
          <w:b/>
          <w:bCs/>
        </w:rPr>
      </w:pPr>
      <w:r>
        <w:rPr>
          <w:b/>
          <w:bCs/>
          <w:noProof/>
          <w:lang w:val="en-IN" w:eastAsia="en-IN" w:bidi="gu-IN"/>
        </w:rPr>
        <w:drawing>
          <wp:inline distT="0" distB="0" distL="0" distR="0">
            <wp:extent cx="5476875" cy="292417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7F52C8" w:rsidRDefault="007F52C8" w:rsidP="00E77C67">
      <w:pPr>
        <w:spacing w:line="360" w:lineRule="auto"/>
        <w:rPr>
          <w:b/>
          <w:bCs/>
        </w:rPr>
      </w:pPr>
    </w:p>
    <w:p w:rsidR="00E77C67" w:rsidRDefault="00E77C67" w:rsidP="003A0117">
      <w:pPr>
        <w:pStyle w:val="ListParagraph"/>
        <w:numPr>
          <w:ilvl w:val="0"/>
          <w:numId w:val="27"/>
        </w:numPr>
        <w:jc w:val="both"/>
        <w:rPr>
          <w:b/>
          <w:bCs/>
        </w:rPr>
      </w:pPr>
      <w:r w:rsidRPr="008F5356">
        <w:rPr>
          <w:b/>
          <w:bCs/>
        </w:rPr>
        <w:t>Announcement Update Page</w:t>
      </w:r>
    </w:p>
    <w:p w:rsidR="00E77C67" w:rsidRDefault="00E77C67" w:rsidP="00E77C67">
      <w:pPr>
        <w:jc w:val="both"/>
        <w:rPr>
          <w:b/>
          <w:bCs/>
        </w:rPr>
      </w:pPr>
    </w:p>
    <w:p w:rsidR="00E77C67" w:rsidRPr="008F5356" w:rsidRDefault="00E77C67" w:rsidP="00E77C67">
      <w:pPr>
        <w:pStyle w:val="ListParagraph"/>
        <w:jc w:val="both"/>
        <w:rPr>
          <w:b/>
          <w:bCs/>
        </w:rPr>
      </w:pPr>
    </w:p>
    <w:p w:rsidR="00E77C67" w:rsidRDefault="00E77C67" w:rsidP="00E77C67">
      <w:pPr>
        <w:jc w:val="both"/>
        <w:rPr>
          <w:b/>
          <w:bCs/>
        </w:rPr>
      </w:pPr>
    </w:p>
    <w:p w:rsidR="00E77C67" w:rsidRPr="008F5356" w:rsidRDefault="00E77C67" w:rsidP="004E278E">
      <w:pPr>
        <w:ind w:firstLine="360"/>
        <w:jc w:val="both"/>
        <w:rPr>
          <w:b/>
          <w:bCs/>
        </w:rPr>
      </w:pPr>
      <w:r>
        <w:rPr>
          <w:b/>
          <w:bCs/>
          <w:noProof/>
          <w:lang w:val="en-IN" w:eastAsia="en-IN" w:bidi="gu-IN"/>
        </w:rPr>
        <w:drawing>
          <wp:inline distT="0" distB="0" distL="0" distR="0">
            <wp:extent cx="5476875" cy="2924175"/>
            <wp:effectExtent l="19050" t="0" r="9525"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rsidR="00E77C67" w:rsidRPr="00A50CCB" w:rsidRDefault="00E77C67" w:rsidP="00E77C67"/>
    <w:p w:rsidR="00E77C67" w:rsidRPr="00A50CCB" w:rsidRDefault="00E77C67" w:rsidP="00E77C67"/>
    <w:p w:rsidR="00E77C67" w:rsidRDefault="00E77C67" w:rsidP="003A0117">
      <w:pPr>
        <w:pStyle w:val="ListParagraph"/>
        <w:numPr>
          <w:ilvl w:val="0"/>
          <w:numId w:val="22"/>
        </w:numPr>
      </w:pPr>
      <w:r>
        <w:t>In this Page, User can write or post the announcement or status update which can be shown in the user home page.</w:t>
      </w:r>
    </w:p>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E77C67" w:rsidRDefault="00E77C67" w:rsidP="00E77C67"/>
    <w:p w:rsidR="007F52C8" w:rsidRDefault="007F52C8" w:rsidP="00E77C67"/>
    <w:p w:rsidR="007F52C8" w:rsidRDefault="007F52C8" w:rsidP="00E77C67"/>
    <w:p w:rsidR="007F52C8" w:rsidRDefault="007F52C8" w:rsidP="00E77C67"/>
    <w:p w:rsidR="007F52C8" w:rsidRDefault="007F52C8" w:rsidP="00E77C67"/>
    <w:p w:rsidR="007F52C8" w:rsidRDefault="007F52C8" w:rsidP="00E77C67"/>
    <w:p w:rsidR="00E77C67" w:rsidRDefault="00E77C67" w:rsidP="00E77C67"/>
    <w:p w:rsidR="00E77C67" w:rsidRDefault="00E77C67" w:rsidP="00E77C67"/>
    <w:p w:rsidR="00E77C67" w:rsidRDefault="00E77C67" w:rsidP="00E77C67"/>
    <w:p w:rsidR="00E77C67" w:rsidRDefault="00E77C67" w:rsidP="00E77C67"/>
    <w:p w:rsidR="00E77C67" w:rsidRPr="00A50CCB" w:rsidRDefault="00E77C67" w:rsidP="00E77C67"/>
    <w:p w:rsidR="00E77C67" w:rsidRPr="00594DC7" w:rsidRDefault="00E77C67" w:rsidP="003A0117">
      <w:pPr>
        <w:pStyle w:val="ListParagraph"/>
        <w:numPr>
          <w:ilvl w:val="0"/>
          <w:numId w:val="27"/>
        </w:numPr>
        <w:rPr>
          <w:b/>
          <w:bCs/>
        </w:rPr>
      </w:pPr>
      <w:r w:rsidRPr="00594DC7">
        <w:rPr>
          <w:b/>
          <w:bCs/>
        </w:rPr>
        <w:t>Change Profile Picture</w:t>
      </w:r>
    </w:p>
    <w:p w:rsidR="00E77C67" w:rsidRPr="00A50CCB" w:rsidRDefault="00E77C67" w:rsidP="00E77C67"/>
    <w:p w:rsidR="00E77C67" w:rsidRPr="00A50CCB" w:rsidRDefault="00E77C67" w:rsidP="00E77C67"/>
    <w:p w:rsidR="00E77C67" w:rsidRPr="00A50CCB" w:rsidRDefault="00E77C67" w:rsidP="00E77C67">
      <w:r>
        <w:rPr>
          <w:noProof/>
          <w:lang w:val="en-IN" w:eastAsia="en-IN" w:bidi="gu-IN"/>
        </w:rPr>
        <w:drawing>
          <wp:inline distT="0" distB="0" distL="0" distR="0">
            <wp:extent cx="5476875" cy="2924175"/>
            <wp:effectExtent l="19050" t="0" r="9525"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rsidR="00E77C67" w:rsidRPr="00A50CCB" w:rsidRDefault="00E77C67" w:rsidP="00E77C67"/>
    <w:p w:rsidR="00E77C67" w:rsidRPr="00A50CCB" w:rsidRDefault="00E77C67" w:rsidP="00E77C67"/>
    <w:p w:rsidR="00E77C67" w:rsidRPr="00A50CCB" w:rsidRDefault="00E77C67" w:rsidP="00E77C67"/>
    <w:p w:rsidR="00E77C67" w:rsidRPr="00A50CCB" w:rsidRDefault="00E77C67" w:rsidP="00E77C67"/>
    <w:p w:rsidR="00E77C67" w:rsidRDefault="00E77C67" w:rsidP="003A0117">
      <w:pPr>
        <w:pStyle w:val="ListParagraph"/>
        <w:numPr>
          <w:ilvl w:val="0"/>
          <w:numId w:val="22"/>
        </w:numPr>
      </w:pPr>
      <w:r>
        <w:t>This screenshot described that in which user can change the profile picture.</w:t>
      </w:r>
    </w:p>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3B4E55" w:rsidRDefault="003B4E55" w:rsidP="003B4E55"/>
    <w:p w:rsidR="00E77C67" w:rsidRPr="00A50CCB" w:rsidRDefault="00E77C67" w:rsidP="00E77C67"/>
    <w:p w:rsidR="00E77C67" w:rsidRDefault="004D0FAE" w:rsidP="00E77C67">
      <w:pPr>
        <w:spacing w:line="360" w:lineRule="auto"/>
      </w:pPr>
      <w:r>
        <w:rPr>
          <w:noProof/>
          <w:lang w:val="en-IN" w:eastAsia="en-IN" w:bidi="gu-IN"/>
        </w:rPr>
        <w:lastRenderedPageBreak/>
        <w:drawing>
          <wp:inline distT="0" distB="0" distL="0" distR="0">
            <wp:extent cx="6871970" cy="3662368"/>
            <wp:effectExtent l="1905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6871970" cy="3662368"/>
                    </a:xfrm>
                    <a:prstGeom prst="rect">
                      <a:avLst/>
                    </a:prstGeom>
                    <a:noFill/>
                    <a:ln w="9525">
                      <a:noFill/>
                      <a:miter lim="800000"/>
                      <a:headEnd/>
                      <a:tailEnd/>
                    </a:ln>
                  </pic:spPr>
                </pic:pic>
              </a:graphicData>
            </a:graphic>
          </wp:inline>
        </w:drawing>
      </w: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E77C67" w:rsidRDefault="00E77C67" w:rsidP="00E77C67">
      <w:pPr>
        <w:spacing w:line="360" w:lineRule="auto"/>
      </w:pPr>
    </w:p>
    <w:p w:rsidR="007F52C8" w:rsidRDefault="007F52C8" w:rsidP="00E77C67">
      <w:pPr>
        <w:spacing w:line="360" w:lineRule="auto"/>
      </w:pPr>
    </w:p>
    <w:p w:rsidR="007F52C8" w:rsidRDefault="007F52C8" w:rsidP="00E77C67">
      <w:pPr>
        <w:spacing w:line="360" w:lineRule="auto"/>
      </w:pPr>
    </w:p>
    <w:p w:rsidR="007F52C8" w:rsidRDefault="007F52C8" w:rsidP="00E77C67">
      <w:pPr>
        <w:spacing w:line="360" w:lineRule="auto"/>
      </w:pPr>
    </w:p>
    <w:p w:rsidR="007F52C8" w:rsidRDefault="007F52C8" w:rsidP="00E77C67">
      <w:pPr>
        <w:spacing w:line="360" w:lineRule="auto"/>
      </w:pPr>
    </w:p>
    <w:p w:rsidR="007F52C8" w:rsidRDefault="007F52C8" w:rsidP="00E77C67">
      <w:pPr>
        <w:spacing w:line="360" w:lineRule="auto"/>
      </w:pPr>
    </w:p>
    <w:p w:rsidR="00E77C67" w:rsidRDefault="00E77C67" w:rsidP="00E77C67">
      <w:pPr>
        <w:spacing w:line="360" w:lineRule="auto"/>
      </w:pPr>
    </w:p>
    <w:p w:rsidR="00E166E2" w:rsidRDefault="00E166E2" w:rsidP="00E77C67">
      <w:pPr>
        <w:spacing w:line="360" w:lineRule="auto"/>
        <w:ind w:left="360"/>
        <w:jc w:val="center"/>
        <w:rPr>
          <w:b/>
          <w:bCs/>
          <w:sz w:val="32"/>
          <w:szCs w:val="32"/>
        </w:rPr>
      </w:pPr>
    </w:p>
    <w:p w:rsidR="00E166E2" w:rsidRDefault="00E166E2" w:rsidP="00E77C67">
      <w:pPr>
        <w:spacing w:line="360" w:lineRule="auto"/>
        <w:ind w:left="360"/>
        <w:jc w:val="center"/>
        <w:rPr>
          <w:b/>
          <w:bCs/>
          <w:sz w:val="32"/>
          <w:szCs w:val="32"/>
        </w:rPr>
      </w:pPr>
    </w:p>
    <w:p w:rsidR="00E166E2" w:rsidRDefault="00E166E2" w:rsidP="00E77C67">
      <w:pPr>
        <w:spacing w:line="360" w:lineRule="auto"/>
        <w:ind w:left="360"/>
        <w:jc w:val="center"/>
        <w:rPr>
          <w:b/>
          <w:bCs/>
          <w:sz w:val="32"/>
          <w:szCs w:val="32"/>
        </w:rPr>
      </w:pPr>
    </w:p>
    <w:p w:rsidR="00E166E2" w:rsidRDefault="00E166E2" w:rsidP="00E77C67">
      <w:pPr>
        <w:spacing w:line="360" w:lineRule="auto"/>
        <w:ind w:left="360"/>
        <w:jc w:val="center"/>
        <w:rPr>
          <w:b/>
          <w:bCs/>
          <w:sz w:val="32"/>
          <w:szCs w:val="32"/>
        </w:rPr>
      </w:pPr>
    </w:p>
    <w:p w:rsidR="002736A3" w:rsidRDefault="009E5540" w:rsidP="00E77C67">
      <w:pPr>
        <w:spacing w:line="360" w:lineRule="auto"/>
        <w:ind w:left="360"/>
        <w:jc w:val="center"/>
        <w:rPr>
          <w:b/>
          <w:bCs/>
          <w:sz w:val="32"/>
          <w:szCs w:val="32"/>
        </w:rPr>
      </w:pPr>
      <w:r>
        <w:rPr>
          <w:b/>
          <w:bCs/>
          <w:noProof/>
          <w:sz w:val="32"/>
          <w:szCs w:val="32"/>
          <w:lang w:val="en-IN" w:eastAsia="en-IN" w:bidi="gu-IN"/>
        </w:rPr>
        <w:lastRenderedPageBreak/>
        <w:drawing>
          <wp:inline distT="0" distB="0" distL="0" distR="0">
            <wp:extent cx="6871970" cy="3662368"/>
            <wp:effectExtent l="19050" t="0" r="508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6871970" cy="3662368"/>
                    </a:xfrm>
                    <a:prstGeom prst="rect">
                      <a:avLst/>
                    </a:prstGeom>
                    <a:noFill/>
                    <a:ln w="9525">
                      <a:noFill/>
                      <a:miter lim="800000"/>
                      <a:headEnd/>
                      <a:tailEnd/>
                    </a:ln>
                  </pic:spPr>
                </pic:pic>
              </a:graphicData>
            </a:graphic>
          </wp:inline>
        </w:drawing>
      </w: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0D5F86" w:rsidRDefault="000D5F86" w:rsidP="00E77C67">
      <w:pPr>
        <w:spacing w:line="360" w:lineRule="auto"/>
        <w:ind w:left="360"/>
        <w:jc w:val="center"/>
        <w:rPr>
          <w:b/>
          <w:bCs/>
          <w:sz w:val="32"/>
          <w:szCs w:val="32"/>
        </w:rPr>
      </w:pPr>
    </w:p>
    <w:p w:rsidR="00E77C67" w:rsidRPr="00FC1086" w:rsidRDefault="007F52C8" w:rsidP="00E77C67">
      <w:pPr>
        <w:spacing w:line="360" w:lineRule="auto"/>
        <w:ind w:left="360"/>
        <w:jc w:val="center"/>
        <w:rPr>
          <w:b/>
          <w:bCs/>
          <w:sz w:val="32"/>
          <w:szCs w:val="32"/>
        </w:rPr>
      </w:pPr>
      <w:r>
        <w:rPr>
          <w:b/>
          <w:bCs/>
          <w:sz w:val="32"/>
          <w:szCs w:val="32"/>
        </w:rPr>
        <w:lastRenderedPageBreak/>
        <w:t>CHAPTER 8</w:t>
      </w:r>
    </w:p>
    <w:p w:rsidR="00E77C67" w:rsidRPr="00FC1086" w:rsidRDefault="00E77C67" w:rsidP="00E77C67">
      <w:pPr>
        <w:spacing w:line="360" w:lineRule="auto"/>
        <w:ind w:left="360"/>
        <w:jc w:val="center"/>
        <w:rPr>
          <w:b/>
          <w:bCs/>
          <w:sz w:val="32"/>
          <w:szCs w:val="32"/>
        </w:rPr>
      </w:pPr>
      <w:r w:rsidRPr="00FC1086">
        <w:rPr>
          <w:b/>
          <w:bCs/>
          <w:sz w:val="32"/>
          <w:szCs w:val="32"/>
        </w:rPr>
        <w:t>LIMITATION AND FUTURE ENHANCEMENT</w:t>
      </w:r>
    </w:p>
    <w:p w:rsidR="00E77C67" w:rsidRPr="00F21F0C" w:rsidRDefault="00E77C67" w:rsidP="00E77C67">
      <w:pPr>
        <w:widowControl w:val="0"/>
        <w:autoSpaceDE w:val="0"/>
        <w:autoSpaceDN w:val="0"/>
        <w:adjustRightInd w:val="0"/>
        <w:spacing w:line="276" w:lineRule="auto"/>
        <w:rPr>
          <w:b/>
        </w:rPr>
      </w:pPr>
      <w:r w:rsidRPr="00F21F0C">
        <w:rPr>
          <w:b/>
        </w:rPr>
        <w:t>Limitation:</w:t>
      </w:r>
    </w:p>
    <w:p w:rsidR="00E77C67" w:rsidRPr="00E4692A" w:rsidRDefault="00E77C67" w:rsidP="00E77C67">
      <w:pPr>
        <w:widowControl w:val="0"/>
        <w:autoSpaceDE w:val="0"/>
        <w:autoSpaceDN w:val="0"/>
        <w:adjustRightInd w:val="0"/>
        <w:spacing w:line="276" w:lineRule="auto"/>
      </w:pPr>
    </w:p>
    <w:p w:rsidR="00E77C67" w:rsidRPr="00E4692A" w:rsidRDefault="00E77C67" w:rsidP="00E77C67">
      <w:pPr>
        <w:widowControl w:val="0"/>
        <w:autoSpaceDE w:val="0"/>
        <w:autoSpaceDN w:val="0"/>
        <w:adjustRightInd w:val="0"/>
        <w:spacing w:line="276" w:lineRule="auto"/>
      </w:pPr>
      <w:r w:rsidRPr="00E4692A">
        <w:t xml:space="preserve">Once the </w:t>
      </w:r>
      <w:r>
        <w:t>us</w:t>
      </w:r>
      <w:r w:rsidRPr="00E4692A">
        <w:t>e</w:t>
      </w:r>
      <w:r>
        <w:t>r</w:t>
      </w:r>
      <w:r w:rsidRPr="00E4692A">
        <w:t xml:space="preserve"> forgot his/her password, then he/she is not allowed to get password back.</w:t>
      </w:r>
    </w:p>
    <w:p w:rsidR="00E77C67" w:rsidRDefault="00E77C67" w:rsidP="00E77C67">
      <w:pPr>
        <w:widowControl w:val="0"/>
        <w:autoSpaceDE w:val="0"/>
        <w:autoSpaceDN w:val="0"/>
        <w:adjustRightInd w:val="0"/>
        <w:spacing w:line="276" w:lineRule="auto"/>
      </w:pPr>
      <w:r w:rsidRPr="00E4692A">
        <w:t xml:space="preserve">It is not possible to admin to deal with each and every </w:t>
      </w:r>
      <w:r>
        <w:t>user</w:t>
      </w:r>
      <w:r w:rsidRPr="00E4692A">
        <w:t xml:space="preserve"> directly here.</w:t>
      </w:r>
    </w:p>
    <w:p w:rsidR="00E77C67" w:rsidRDefault="00E77C67" w:rsidP="00E77C67">
      <w:pPr>
        <w:widowControl w:val="0"/>
        <w:autoSpaceDE w:val="0"/>
        <w:autoSpaceDN w:val="0"/>
        <w:adjustRightInd w:val="0"/>
        <w:spacing w:line="276" w:lineRule="auto"/>
      </w:pPr>
    </w:p>
    <w:p w:rsidR="00E77C67" w:rsidRPr="00F21F0C" w:rsidRDefault="00E77C67" w:rsidP="00E77C67">
      <w:pPr>
        <w:widowControl w:val="0"/>
        <w:autoSpaceDE w:val="0"/>
        <w:autoSpaceDN w:val="0"/>
        <w:adjustRightInd w:val="0"/>
        <w:spacing w:line="276" w:lineRule="auto"/>
        <w:rPr>
          <w:b/>
        </w:rPr>
      </w:pPr>
      <w:r w:rsidRPr="00F21F0C">
        <w:rPr>
          <w:b/>
        </w:rPr>
        <w:t>Future Enhancement:</w:t>
      </w:r>
    </w:p>
    <w:p w:rsidR="00E77C67" w:rsidRDefault="00E77C67" w:rsidP="00E77C67">
      <w:pPr>
        <w:widowControl w:val="0"/>
        <w:autoSpaceDE w:val="0"/>
        <w:autoSpaceDN w:val="0"/>
        <w:adjustRightInd w:val="0"/>
        <w:spacing w:line="276" w:lineRule="auto"/>
      </w:pPr>
    </w:p>
    <w:p w:rsidR="00E77C67" w:rsidRDefault="00E77C67" w:rsidP="008374D3">
      <w:pPr>
        <w:widowControl w:val="0"/>
        <w:autoSpaceDE w:val="0"/>
        <w:autoSpaceDN w:val="0"/>
        <w:adjustRightInd w:val="0"/>
        <w:spacing w:line="276" w:lineRule="auto"/>
        <w:jc w:val="both"/>
      </w:pPr>
      <w:r w:rsidRPr="00572A6B">
        <w:rPr>
          <w:color w:val="000000"/>
          <w:bdr w:val="none" w:sz="0" w:space="0" w:color="auto" w:frame="1"/>
        </w:rPr>
        <w:t>In future we will first try to overcome our limitations, such as blocking unknown friend of a user from viewing his/her profile, scribble, album etc. Apart from that we would add some</w:t>
      </w:r>
      <w:r w:rsidR="008374D3">
        <w:rPr>
          <w:color w:val="000000"/>
          <w:bdr w:val="none" w:sz="0" w:space="0" w:color="auto" w:frame="1"/>
        </w:rPr>
        <w:t xml:space="preserve"> modules for both admin as well </w:t>
      </w:r>
      <w:r w:rsidRPr="00572A6B">
        <w:rPr>
          <w:color w:val="000000"/>
          <w:bdr w:val="none" w:sz="0" w:space="0" w:color="auto" w:frame="1"/>
        </w:rPr>
        <w:t>as client part</w:t>
      </w:r>
    </w:p>
    <w:p w:rsidR="00E77C67" w:rsidRDefault="00E77C67" w:rsidP="00E77C67">
      <w:pPr>
        <w:widowControl w:val="0"/>
        <w:tabs>
          <w:tab w:val="left" w:pos="914"/>
        </w:tabs>
        <w:autoSpaceDE w:val="0"/>
        <w:autoSpaceDN w:val="0"/>
        <w:adjustRightInd w:val="0"/>
        <w:spacing w:line="276" w:lineRule="auto"/>
      </w:pPr>
      <w:r>
        <w:tab/>
      </w: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ind w:left="360"/>
        <w:rPr>
          <w:b/>
          <w:bCs/>
          <w:sz w:val="28"/>
          <w:szCs w:val="28"/>
        </w:rPr>
      </w:pPr>
    </w:p>
    <w:p w:rsidR="00E77C67" w:rsidRDefault="00E77C67"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E77C67" w:rsidRDefault="00E77C67" w:rsidP="00E77C67">
      <w:pPr>
        <w:spacing w:line="360" w:lineRule="auto"/>
        <w:ind w:left="360"/>
        <w:rPr>
          <w:b/>
          <w:bCs/>
          <w:sz w:val="28"/>
          <w:szCs w:val="28"/>
        </w:rPr>
      </w:pPr>
    </w:p>
    <w:p w:rsidR="00E77C67" w:rsidRPr="00CD4B74" w:rsidRDefault="007F52C8" w:rsidP="00E77C67">
      <w:pPr>
        <w:autoSpaceDE w:val="0"/>
        <w:autoSpaceDN w:val="0"/>
        <w:adjustRightInd w:val="0"/>
        <w:spacing w:line="360" w:lineRule="auto"/>
        <w:jc w:val="center"/>
        <w:rPr>
          <w:b/>
          <w:bCs/>
          <w:sz w:val="32"/>
          <w:szCs w:val="32"/>
        </w:rPr>
      </w:pPr>
      <w:r>
        <w:rPr>
          <w:b/>
          <w:bCs/>
          <w:sz w:val="32"/>
          <w:szCs w:val="32"/>
        </w:rPr>
        <w:t>CHAPTER 9</w:t>
      </w:r>
    </w:p>
    <w:p w:rsidR="00E77C67" w:rsidRPr="00CD4B74" w:rsidRDefault="00E77C67" w:rsidP="00E77C67">
      <w:pPr>
        <w:autoSpaceDE w:val="0"/>
        <w:autoSpaceDN w:val="0"/>
        <w:adjustRightInd w:val="0"/>
        <w:spacing w:line="360" w:lineRule="auto"/>
        <w:jc w:val="center"/>
        <w:rPr>
          <w:b/>
          <w:bCs/>
          <w:sz w:val="32"/>
          <w:szCs w:val="32"/>
        </w:rPr>
      </w:pPr>
      <w:r w:rsidRPr="00CD4B74">
        <w:rPr>
          <w:b/>
          <w:bCs/>
          <w:sz w:val="32"/>
          <w:szCs w:val="32"/>
        </w:rPr>
        <w:lastRenderedPageBreak/>
        <w:t>CONCLUSION AND DISCUSSION:</w:t>
      </w:r>
    </w:p>
    <w:p w:rsidR="00E77C67" w:rsidRPr="00C64218" w:rsidRDefault="00E77C67" w:rsidP="00E77C67">
      <w:pPr>
        <w:autoSpaceDE w:val="0"/>
        <w:autoSpaceDN w:val="0"/>
        <w:adjustRightInd w:val="0"/>
        <w:rPr>
          <w:b/>
          <w:bCs/>
          <w:u w:val="single"/>
        </w:rPr>
      </w:pPr>
    </w:p>
    <w:p w:rsidR="00E77C67" w:rsidRPr="00CD4B74" w:rsidRDefault="00E63B3D" w:rsidP="00E77C67">
      <w:pPr>
        <w:autoSpaceDE w:val="0"/>
        <w:autoSpaceDN w:val="0"/>
        <w:adjustRightInd w:val="0"/>
        <w:spacing w:line="360" w:lineRule="auto"/>
        <w:rPr>
          <w:b/>
          <w:bCs/>
        </w:rPr>
      </w:pPr>
      <w:proofErr w:type="gramStart"/>
      <w:r>
        <w:rPr>
          <w:b/>
          <w:bCs/>
        </w:rPr>
        <w:t>9</w:t>
      </w:r>
      <w:r w:rsidR="00E77C67" w:rsidRPr="00AE4707">
        <w:rPr>
          <w:b/>
          <w:bCs/>
        </w:rPr>
        <w:t>.1 :</w:t>
      </w:r>
      <w:proofErr w:type="gramEnd"/>
      <w:r w:rsidR="00E77C67" w:rsidRPr="00AE4707">
        <w:rPr>
          <w:b/>
          <w:bCs/>
        </w:rPr>
        <w:t xml:space="preserve"> CONCLUSION</w:t>
      </w:r>
      <w:r w:rsidR="00E77C67">
        <w:rPr>
          <w:b/>
          <w:bCs/>
        </w:rPr>
        <w:t>:</w:t>
      </w:r>
    </w:p>
    <w:p w:rsidR="00E77C67" w:rsidRPr="00C64218" w:rsidRDefault="00E77C67" w:rsidP="003A0117">
      <w:pPr>
        <w:numPr>
          <w:ilvl w:val="0"/>
          <w:numId w:val="25"/>
        </w:numPr>
        <w:autoSpaceDE w:val="0"/>
        <w:autoSpaceDN w:val="0"/>
        <w:adjustRightInd w:val="0"/>
        <w:spacing w:line="276" w:lineRule="auto"/>
        <w:jc w:val="both"/>
      </w:pPr>
      <w:r w:rsidRPr="00C64218">
        <w:rPr>
          <w:color w:val="000000"/>
        </w:rPr>
        <w:t>It is online application in which</w:t>
      </w:r>
      <w:r>
        <w:rPr>
          <w:color w:val="000000"/>
        </w:rPr>
        <w:t xml:space="preserve"> user can share his thought, status update and announcement with professional, family, personally</w:t>
      </w:r>
      <w:r w:rsidRPr="00C64218">
        <w:rPr>
          <w:color w:val="000000"/>
        </w:rPr>
        <w:t>.</w:t>
      </w:r>
      <w:r>
        <w:rPr>
          <w:color w:val="000000"/>
        </w:rPr>
        <w:t xml:space="preserve"> The user can upload new profile picture, and also change his past or current co-curricular activities. </w:t>
      </w:r>
    </w:p>
    <w:p w:rsidR="00E77C67" w:rsidRPr="00C64218" w:rsidRDefault="00E77C67" w:rsidP="00E77C67">
      <w:pPr>
        <w:autoSpaceDE w:val="0"/>
        <w:autoSpaceDN w:val="0"/>
        <w:adjustRightInd w:val="0"/>
        <w:spacing w:line="276" w:lineRule="auto"/>
      </w:pPr>
    </w:p>
    <w:p w:rsidR="00E77C67" w:rsidRPr="00C64218" w:rsidRDefault="00E77C67" w:rsidP="003A0117">
      <w:pPr>
        <w:numPr>
          <w:ilvl w:val="0"/>
          <w:numId w:val="25"/>
        </w:numPr>
        <w:autoSpaceDE w:val="0"/>
        <w:autoSpaceDN w:val="0"/>
        <w:adjustRightInd w:val="0"/>
        <w:spacing w:after="195" w:line="276" w:lineRule="auto"/>
      </w:pPr>
      <w:r w:rsidRPr="00C64218">
        <w:t>It is a GUI based project so user can work friendly with it.</w:t>
      </w:r>
    </w:p>
    <w:p w:rsidR="00E77C67" w:rsidRPr="00C64218" w:rsidRDefault="00E77C67" w:rsidP="003A0117">
      <w:pPr>
        <w:numPr>
          <w:ilvl w:val="0"/>
          <w:numId w:val="25"/>
        </w:numPr>
        <w:autoSpaceDE w:val="0"/>
        <w:autoSpaceDN w:val="0"/>
        <w:adjustRightInd w:val="0"/>
        <w:spacing w:after="195" w:line="276" w:lineRule="auto"/>
      </w:pPr>
      <w:r w:rsidRPr="00C64218">
        <w:t>The complexity is less and performance is high.</w:t>
      </w:r>
    </w:p>
    <w:p w:rsidR="00E77C67" w:rsidRPr="00603F09" w:rsidRDefault="00E77C67" w:rsidP="00E77C67">
      <w:pPr>
        <w:autoSpaceDE w:val="0"/>
        <w:autoSpaceDN w:val="0"/>
        <w:adjustRightInd w:val="0"/>
        <w:spacing w:after="195"/>
      </w:pPr>
    </w:p>
    <w:p w:rsidR="00E77C67" w:rsidRDefault="00E63B3D" w:rsidP="00E77C67">
      <w:pPr>
        <w:autoSpaceDE w:val="0"/>
        <w:autoSpaceDN w:val="0"/>
        <w:adjustRightInd w:val="0"/>
        <w:spacing w:after="360" w:line="360" w:lineRule="auto"/>
        <w:rPr>
          <w:b/>
          <w:bCs/>
        </w:rPr>
      </w:pPr>
      <w:r>
        <w:rPr>
          <w:b/>
          <w:bCs/>
        </w:rPr>
        <w:t>9</w:t>
      </w:r>
      <w:r w:rsidR="00E77C67" w:rsidRPr="00603F09">
        <w:rPr>
          <w:b/>
          <w:bCs/>
        </w:rPr>
        <w:t>.2: DISCUSSION</w:t>
      </w:r>
      <w:r w:rsidR="00E77C67">
        <w:rPr>
          <w:b/>
          <w:bCs/>
        </w:rPr>
        <w:t>:</w:t>
      </w:r>
    </w:p>
    <w:p w:rsidR="00E77C67" w:rsidRPr="00603F09" w:rsidRDefault="00E77C67" w:rsidP="00D32CBF">
      <w:pPr>
        <w:autoSpaceDE w:val="0"/>
        <w:autoSpaceDN w:val="0"/>
        <w:adjustRightInd w:val="0"/>
        <w:spacing w:after="360" w:line="276" w:lineRule="auto"/>
        <w:ind w:firstLine="720"/>
        <w:jc w:val="both"/>
        <w:rPr>
          <w:b/>
          <w:bCs/>
        </w:rPr>
      </w:pPr>
      <w:r w:rsidRPr="00C64218">
        <w:t xml:space="preserve">I achieve lots of support from our organization. My external guide and as well as his members are always ready to provide any kind of support when and where required. I also grasp some minor thing but which is very major part of the project development like to put comment wherever and when necessary, use special naming convention for coding, how to optimized coding which required less memory and provide fast processing, how to debug code for different bugs etc… which are very useful for me and I have follow it during my project.  </w:t>
      </w:r>
    </w:p>
    <w:p w:rsidR="00E77C67" w:rsidRPr="00603F09" w:rsidRDefault="009036B9" w:rsidP="00E77C67">
      <w:pPr>
        <w:autoSpaceDE w:val="0"/>
        <w:autoSpaceDN w:val="0"/>
        <w:adjustRightInd w:val="0"/>
        <w:spacing w:line="360" w:lineRule="auto"/>
        <w:rPr>
          <w:b/>
          <w:bCs/>
        </w:rPr>
      </w:pPr>
      <w:r>
        <w:rPr>
          <w:b/>
          <w:bCs/>
        </w:rPr>
        <w:t>9</w:t>
      </w:r>
      <w:r w:rsidR="00E77C67" w:rsidRPr="00603F09">
        <w:rPr>
          <w:b/>
          <w:bCs/>
        </w:rPr>
        <w:t>.2.1: SELF A</w:t>
      </w:r>
      <w:r w:rsidR="00E77C67">
        <w:rPr>
          <w:b/>
          <w:bCs/>
        </w:rPr>
        <w:t>NALYSIS OF PROJECT VIABILITIES</w:t>
      </w:r>
    </w:p>
    <w:p w:rsidR="00E77C67" w:rsidRPr="00C64218" w:rsidRDefault="00E77C67" w:rsidP="00E77C67">
      <w:pPr>
        <w:autoSpaceDE w:val="0"/>
        <w:autoSpaceDN w:val="0"/>
        <w:adjustRightInd w:val="0"/>
        <w:rPr>
          <w:b/>
          <w:bCs/>
          <w:color w:val="FF9900"/>
          <w:u w:val="single"/>
        </w:rPr>
      </w:pPr>
    </w:p>
    <w:p w:rsidR="00E77C67" w:rsidRPr="00603F09" w:rsidRDefault="00E77C67" w:rsidP="003A0117">
      <w:pPr>
        <w:numPr>
          <w:ilvl w:val="0"/>
          <w:numId w:val="23"/>
        </w:numPr>
        <w:autoSpaceDE w:val="0"/>
        <w:autoSpaceDN w:val="0"/>
        <w:adjustRightInd w:val="0"/>
        <w:spacing w:line="276" w:lineRule="auto"/>
        <w:jc w:val="both"/>
      </w:pPr>
      <w:r w:rsidRPr="00C64218">
        <w:t xml:space="preserve">The given </w:t>
      </w:r>
      <w:proofErr w:type="gramStart"/>
      <w:r w:rsidRPr="00C64218">
        <w:t xml:space="preserve">project </w:t>
      </w:r>
      <w:r>
        <w:t xml:space="preserve">Social Networking Site is </w:t>
      </w:r>
      <w:r w:rsidRPr="00C64218">
        <w:t xml:space="preserve">known for me and viable for fulfilling the specific requirement of </w:t>
      </w:r>
      <w:r>
        <w:t>the institute that is share the new announcement and status update and also communicate</w:t>
      </w:r>
      <w:proofErr w:type="gramEnd"/>
      <w:r>
        <w:t xml:space="preserve"> between two or more users and also passing messages between the users.</w:t>
      </w:r>
    </w:p>
    <w:p w:rsidR="00E77C67" w:rsidRPr="00603F09" w:rsidRDefault="00E77C67" w:rsidP="00E77C67">
      <w:pPr>
        <w:autoSpaceDE w:val="0"/>
        <w:autoSpaceDN w:val="0"/>
        <w:adjustRightInd w:val="0"/>
        <w:rPr>
          <w:color w:val="000000"/>
        </w:rPr>
      </w:pPr>
    </w:p>
    <w:p w:rsidR="00E77C67" w:rsidRPr="00C64218" w:rsidRDefault="00E77C67" w:rsidP="00E77C67">
      <w:pPr>
        <w:autoSpaceDE w:val="0"/>
        <w:autoSpaceDN w:val="0"/>
        <w:adjustRightInd w:val="0"/>
        <w:rPr>
          <w:color w:val="000000"/>
        </w:rPr>
      </w:pPr>
    </w:p>
    <w:p w:rsidR="00E77C67" w:rsidRPr="00603F09" w:rsidRDefault="009036B9" w:rsidP="00E77C67">
      <w:pPr>
        <w:autoSpaceDE w:val="0"/>
        <w:autoSpaceDN w:val="0"/>
        <w:adjustRightInd w:val="0"/>
        <w:spacing w:line="360" w:lineRule="auto"/>
        <w:rPr>
          <w:b/>
          <w:bCs/>
        </w:rPr>
      </w:pPr>
      <w:r>
        <w:rPr>
          <w:b/>
          <w:bCs/>
        </w:rPr>
        <w:t>9</w:t>
      </w:r>
      <w:r w:rsidR="00E77C67" w:rsidRPr="00603F09">
        <w:rPr>
          <w:b/>
          <w:bCs/>
        </w:rPr>
        <w:t>.2.2: PROBLEM ENCOUNTERED AND POSSIBLE SOLUTIONS</w:t>
      </w:r>
    </w:p>
    <w:p w:rsidR="00E77C67" w:rsidRPr="00C64218" w:rsidRDefault="00E77C67" w:rsidP="00E77C67">
      <w:pPr>
        <w:autoSpaceDE w:val="0"/>
        <w:autoSpaceDN w:val="0"/>
        <w:adjustRightInd w:val="0"/>
      </w:pPr>
    </w:p>
    <w:p w:rsidR="00E77C67" w:rsidRPr="00C64218" w:rsidRDefault="00E77C67" w:rsidP="003A0117">
      <w:pPr>
        <w:numPr>
          <w:ilvl w:val="0"/>
          <w:numId w:val="23"/>
        </w:numPr>
        <w:autoSpaceDE w:val="0"/>
        <w:autoSpaceDN w:val="0"/>
        <w:adjustRightInd w:val="0"/>
        <w:spacing w:after="195" w:line="276" w:lineRule="auto"/>
      </w:pPr>
      <w:r w:rsidRPr="00C64218">
        <w:t xml:space="preserve">It is done by </w:t>
      </w:r>
      <w:smartTag w:uri="urn:schemas-microsoft-com:office:smarttags" w:element="place">
        <w:smartTag w:uri="urn:schemas-microsoft-com:office:smarttags" w:element="City">
          <w:r w:rsidRPr="00C64218">
            <w:t>AJAX</w:t>
          </w:r>
        </w:smartTag>
      </w:smartTag>
      <w:r w:rsidRPr="00C64218">
        <w:t xml:space="preserve"> control.</w:t>
      </w:r>
    </w:p>
    <w:p w:rsidR="00E77C67" w:rsidRPr="00C64218" w:rsidRDefault="00E77C67" w:rsidP="003A0117">
      <w:pPr>
        <w:numPr>
          <w:ilvl w:val="0"/>
          <w:numId w:val="23"/>
        </w:numPr>
        <w:autoSpaceDE w:val="0"/>
        <w:autoSpaceDN w:val="0"/>
        <w:adjustRightInd w:val="0"/>
        <w:spacing w:after="195" w:line="276" w:lineRule="auto"/>
      </w:pPr>
      <w:r w:rsidRPr="00C64218">
        <w:t xml:space="preserve">In designing of website, there are so many problems arrived for management all parts. In error solving lot many error take time to solve. </w:t>
      </w:r>
    </w:p>
    <w:p w:rsidR="00E77C67" w:rsidRPr="00C64218" w:rsidRDefault="00E77C67" w:rsidP="003A0117">
      <w:pPr>
        <w:numPr>
          <w:ilvl w:val="0"/>
          <w:numId w:val="23"/>
        </w:numPr>
        <w:autoSpaceDE w:val="0"/>
        <w:autoSpaceDN w:val="0"/>
        <w:adjustRightInd w:val="0"/>
        <w:spacing w:after="360" w:line="276" w:lineRule="auto"/>
      </w:pPr>
      <w:r w:rsidRPr="00C64218">
        <w:t>I have solved them by .Net framework documentation, MSDN or with the help of project guide.</w:t>
      </w:r>
    </w:p>
    <w:p w:rsidR="00E77C67" w:rsidRPr="00603F09" w:rsidRDefault="009036B9" w:rsidP="00E77C67">
      <w:pPr>
        <w:autoSpaceDE w:val="0"/>
        <w:autoSpaceDN w:val="0"/>
        <w:adjustRightInd w:val="0"/>
        <w:spacing w:line="360" w:lineRule="auto"/>
        <w:rPr>
          <w:b/>
          <w:bCs/>
        </w:rPr>
      </w:pPr>
      <w:r>
        <w:rPr>
          <w:b/>
          <w:bCs/>
        </w:rPr>
        <w:t>9</w:t>
      </w:r>
      <w:r w:rsidR="00E77C67" w:rsidRPr="00603F09">
        <w:rPr>
          <w:b/>
          <w:bCs/>
        </w:rPr>
        <w:t xml:space="preserve">.2.3: SUMMARY OF PROJECT WORK </w:t>
      </w:r>
    </w:p>
    <w:p w:rsidR="00E77C67" w:rsidRPr="00C64218" w:rsidRDefault="00E77C67" w:rsidP="00E77C67">
      <w:pPr>
        <w:autoSpaceDE w:val="0"/>
        <w:autoSpaceDN w:val="0"/>
        <w:adjustRightInd w:val="0"/>
        <w:rPr>
          <w:b/>
          <w:bCs/>
          <w:color w:val="FF9900"/>
          <w:u w:val="single"/>
        </w:rPr>
      </w:pPr>
    </w:p>
    <w:p w:rsidR="00E77C67" w:rsidRPr="00C64218" w:rsidRDefault="00E77C67" w:rsidP="003A0117">
      <w:pPr>
        <w:numPr>
          <w:ilvl w:val="0"/>
          <w:numId w:val="24"/>
        </w:numPr>
        <w:autoSpaceDE w:val="0"/>
        <w:autoSpaceDN w:val="0"/>
        <w:adjustRightInd w:val="0"/>
        <w:spacing w:line="276" w:lineRule="auto"/>
      </w:pPr>
      <w:r w:rsidRPr="00C64218">
        <w:t>When we got project from our company, we tried to understand the project concept and different areas related to this project. Then we planned out whole project according to planning management.</w:t>
      </w:r>
    </w:p>
    <w:p w:rsidR="00E77C67" w:rsidRPr="00C64218" w:rsidRDefault="00E77C67" w:rsidP="003A0117">
      <w:pPr>
        <w:numPr>
          <w:ilvl w:val="0"/>
          <w:numId w:val="24"/>
        </w:numPr>
        <w:autoSpaceDE w:val="0"/>
        <w:autoSpaceDN w:val="0"/>
        <w:adjustRightInd w:val="0"/>
        <w:spacing w:line="276" w:lineRule="auto"/>
      </w:pPr>
      <w:r w:rsidRPr="00C64218">
        <w:t>We also scheduled whole Software Engineering activities that are related with our software and allocated days to complete particular activities.</w:t>
      </w:r>
    </w:p>
    <w:p w:rsidR="00E77C67" w:rsidRPr="00C64218" w:rsidRDefault="00E77C67" w:rsidP="003A0117">
      <w:pPr>
        <w:numPr>
          <w:ilvl w:val="0"/>
          <w:numId w:val="24"/>
        </w:numPr>
        <w:autoSpaceDE w:val="0"/>
        <w:autoSpaceDN w:val="0"/>
        <w:adjustRightInd w:val="0"/>
        <w:spacing w:line="276" w:lineRule="auto"/>
      </w:pPr>
      <w:r w:rsidRPr="00C64218">
        <w:lastRenderedPageBreak/>
        <w:t>Then we tried to strictly follow those scheduled activities also we calculated risks that are related to our project.</w:t>
      </w:r>
    </w:p>
    <w:p w:rsidR="00E77C67" w:rsidRPr="00C64218" w:rsidRDefault="00E77C67" w:rsidP="003A0117">
      <w:pPr>
        <w:numPr>
          <w:ilvl w:val="0"/>
          <w:numId w:val="24"/>
        </w:numPr>
        <w:autoSpaceDE w:val="0"/>
        <w:autoSpaceDN w:val="0"/>
        <w:adjustRightInd w:val="0"/>
        <w:spacing w:line="276" w:lineRule="auto"/>
      </w:pPr>
      <w:r w:rsidRPr="00C64218">
        <w:t>According to our schedule we have prepared different milestones and deliverables and also achieved those milestones and deliverables.</w:t>
      </w:r>
    </w:p>
    <w:p w:rsidR="00E77C67" w:rsidRPr="00C64218" w:rsidRDefault="00E77C67" w:rsidP="003A0117">
      <w:pPr>
        <w:numPr>
          <w:ilvl w:val="0"/>
          <w:numId w:val="24"/>
        </w:numPr>
        <w:autoSpaceDE w:val="0"/>
        <w:autoSpaceDN w:val="0"/>
        <w:adjustRightInd w:val="0"/>
        <w:spacing w:line="276" w:lineRule="auto"/>
      </w:pPr>
      <w:r w:rsidRPr="00C64218">
        <w:t>Also on each week we tried to show our work using weekly report and also we made the discussion with our internal guide.</w:t>
      </w:r>
    </w:p>
    <w:p w:rsidR="00E77C67" w:rsidRPr="00C64218" w:rsidRDefault="00E77C67" w:rsidP="003A0117">
      <w:pPr>
        <w:numPr>
          <w:ilvl w:val="0"/>
          <w:numId w:val="24"/>
        </w:numPr>
        <w:autoSpaceDE w:val="0"/>
        <w:autoSpaceDN w:val="0"/>
        <w:adjustRightInd w:val="0"/>
        <w:spacing w:line="276" w:lineRule="auto"/>
      </w:pPr>
      <w:r w:rsidRPr="00C64218">
        <w:t>First of all we made our mind clear for what we were going to develop by collecting all the information related to our project.</w:t>
      </w:r>
    </w:p>
    <w:p w:rsidR="00E77C67" w:rsidRPr="00F371B0" w:rsidRDefault="00E77C67" w:rsidP="003A0117">
      <w:pPr>
        <w:numPr>
          <w:ilvl w:val="0"/>
          <w:numId w:val="24"/>
        </w:numPr>
        <w:autoSpaceDE w:val="0"/>
        <w:autoSpaceDN w:val="0"/>
        <w:adjustRightInd w:val="0"/>
        <w:spacing w:line="276" w:lineRule="auto"/>
      </w:pPr>
      <w:r w:rsidRPr="00C64218">
        <w:t>Next was the analysis phase. In that we collect the entire requirement from our company. We have also studied on functional requirement. We analyze the requirements and make dataflow for our system.</w:t>
      </w:r>
    </w:p>
    <w:p w:rsidR="00E77C67" w:rsidRDefault="00E77C67" w:rsidP="00E77C67">
      <w:pPr>
        <w:autoSpaceDE w:val="0"/>
        <w:autoSpaceDN w:val="0"/>
        <w:adjustRightInd w:val="0"/>
        <w:spacing w:line="276" w:lineRule="auto"/>
      </w:pPr>
    </w:p>
    <w:p w:rsidR="00E77C67" w:rsidRPr="00C64218" w:rsidRDefault="00E77C67" w:rsidP="00E77C67">
      <w:pPr>
        <w:autoSpaceDE w:val="0"/>
        <w:autoSpaceDN w:val="0"/>
        <w:adjustRightInd w:val="0"/>
        <w:spacing w:line="276" w:lineRule="auto"/>
      </w:pPr>
    </w:p>
    <w:p w:rsidR="00E77C67" w:rsidRPr="00C64218" w:rsidRDefault="00E77C67" w:rsidP="003A0117">
      <w:pPr>
        <w:numPr>
          <w:ilvl w:val="0"/>
          <w:numId w:val="24"/>
        </w:numPr>
        <w:autoSpaceDE w:val="0"/>
        <w:autoSpaceDN w:val="0"/>
        <w:adjustRightInd w:val="0"/>
        <w:spacing w:line="276" w:lineRule="auto"/>
      </w:pPr>
      <w:r w:rsidRPr="00C64218">
        <w:t>After designing, we come to fix our database and decided different modules that would work for our system.</w:t>
      </w:r>
    </w:p>
    <w:p w:rsidR="00E77C67" w:rsidRPr="00C64218" w:rsidRDefault="00E77C67" w:rsidP="003A0117">
      <w:pPr>
        <w:numPr>
          <w:ilvl w:val="0"/>
          <w:numId w:val="24"/>
        </w:numPr>
        <w:autoSpaceDE w:val="0"/>
        <w:autoSpaceDN w:val="0"/>
        <w:adjustRightInd w:val="0"/>
        <w:spacing w:line="276" w:lineRule="auto"/>
      </w:pPr>
      <w:r w:rsidRPr="00C64218">
        <w:t>After completion of designing and analysis, we started coding for application. We used ASP.NET as a development tool and SQL Server as a database.</w:t>
      </w:r>
    </w:p>
    <w:p w:rsidR="00E77C67" w:rsidRPr="00C64218" w:rsidRDefault="00E77C67" w:rsidP="003A0117">
      <w:pPr>
        <w:numPr>
          <w:ilvl w:val="0"/>
          <w:numId w:val="24"/>
        </w:numPr>
        <w:autoSpaceDE w:val="0"/>
        <w:autoSpaceDN w:val="0"/>
        <w:adjustRightInd w:val="0"/>
        <w:spacing w:line="276" w:lineRule="auto"/>
      </w:pPr>
      <w:r w:rsidRPr="00C64218">
        <w:t>Then we started testing out application. There were many deficiencies in that but we tried to solve them and were successful most of the times.</w:t>
      </w:r>
    </w:p>
    <w:p w:rsidR="00E77C67" w:rsidRPr="00C64218" w:rsidRDefault="00E77C67" w:rsidP="00E77C67">
      <w:pPr>
        <w:autoSpaceDE w:val="0"/>
        <w:autoSpaceDN w:val="0"/>
        <w:adjustRightInd w:val="0"/>
        <w:spacing w:line="276" w:lineRule="auto"/>
        <w:rPr>
          <w:b/>
          <w:bCs/>
        </w:rPr>
      </w:pPr>
    </w:p>
    <w:p w:rsidR="00E77C67" w:rsidRPr="00C64218" w:rsidRDefault="00E77C67" w:rsidP="00E77C67">
      <w:pPr>
        <w:autoSpaceDE w:val="0"/>
        <w:autoSpaceDN w:val="0"/>
        <w:adjustRightInd w:val="0"/>
        <w:rPr>
          <w:b/>
          <w:bCs/>
        </w:rPr>
      </w:pPr>
    </w:p>
    <w:p w:rsidR="00E77C67" w:rsidRDefault="00E77C67" w:rsidP="00E77C67">
      <w:pPr>
        <w:spacing w:line="360" w:lineRule="auto"/>
        <w:ind w:left="360"/>
        <w:rPr>
          <w:b/>
          <w:bCs/>
          <w:sz w:val="28"/>
          <w:szCs w:val="28"/>
        </w:rPr>
      </w:pPr>
    </w:p>
    <w:p w:rsidR="00E77C67" w:rsidRPr="00512F6F" w:rsidRDefault="00E77C67" w:rsidP="00E77C67">
      <w:pPr>
        <w:spacing w:line="360" w:lineRule="auto"/>
        <w:ind w:left="360"/>
        <w:rPr>
          <w:b/>
          <w:bCs/>
          <w:sz w:val="28"/>
          <w:szCs w:val="28"/>
        </w:rPr>
      </w:pPr>
    </w:p>
    <w:p w:rsidR="00E77C67" w:rsidRDefault="00E77C67"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7F52C8" w:rsidRDefault="007F52C8" w:rsidP="00E77C67">
      <w:pPr>
        <w:spacing w:line="360" w:lineRule="auto"/>
        <w:rPr>
          <w:b/>
          <w:bCs/>
          <w:sz w:val="28"/>
          <w:szCs w:val="28"/>
        </w:rPr>
      </w:pPr>
    </w:p>
    <w:p w:rsidR="00E77C67" w:rsidRDefault="00E77C67" w:rsidP="00E77C67">
      <w:pPr>
        <w:spacing w:line="360" w:lineRule="auto"/>
        <w:rPr>
          <w:b/>
          <w:bCs/>
          <w:sz w:val="28"/>
          <w:szCs w:val="28"/>
        </w:rPr>
      </w:pPr>
    </w:p>
    <w:p w:rsidR="00E77C67" w:rsidRPr="00FC1086" w:rsidRDefault="007F52C8" w:rsidP="00E77C67">
      <w:pPr>
        <w:autoSpaceDE w:val="0"/>
        <w:autoSpaceDN w:val="0"/>
        <w:adjustRightInd w:val="0"/>
        <w:spacing w:line="360" w:lineRule="auto"/>
        <w:jc w:val="center"/>
        <w:rPr>
          <w:b/>
          <w:bCs/>
          <w:sz w:val="32"/>
          <w:szCs w:val="32"/>
        </w:rPr>
      </w:pPr>
      <w:r>
        <w:rPr>
          <w:b/>
          <w:bCs/>
          <w:sz w:val="32"/>
          <w:szCs w:val="32"/>
        </w:rPr>
        <w:t>CHAPTER 10</w:t>
      </w:r>
    </w:p>
    <w:p w:rsidR="00E77C67" w:rsidRPr="00FC1086" w:rsidRDefault="00E77C67" w:rsidP="00E77C67">
      <w:pPr>
        <w:autoSpaceDE w:val="0"/>
        <w:autoSpaceDN w:val="0"/>
        <w:adjustRightInd w:val="0"/>
        <w:spacing w:line="360" w:lineRule="auto"/>
        <w:jc w:val="center"/>
        <w:rPr>
          <w:b/>
          <w:bCs/>
          <w:sz w:val="32"/>
          <w:szCs w:val="32"/>
        </w:rPr>
      </w:pPr>
      <w:r w:rsidRPr="00FC1086">
        <w:rPr>
          <w:b/>
          <w:bCs/>
          <w:sz w:val="32"/>
          <w:szCs w:val="32"/>
        </w:rPr>
        <w:lastRenderedPageBreak/>
        <w:t>BIBLIOGRAPHY</w:t>
      </w:r>
    </w:p>
    <w:p w:rsidR="00E77C67" w:rsidRPr="00FC1086" w:rsidRDefault="00E77C67" w:rsidP="00E77C67">
      <w:pPr>
        <w:widowControl w:val="0"/>
        <w:autoSpaceDE w:val="0"/>
        <w:autoSpaceDN w:val="0"/>
        <w:adjustRightInd w:val="0"/>
        <w:spacing w:line="276" w:lineRule="auto"/>
        <w:rPr>
          <w:b/>
        </w:rPr>
      </w:pPr>
    </w:p>
    <w:p w:rsidR="00E77C67" w:rsidRPr="00FC1086" w:rsidRDefault="00E77C67" w:rsidP="00E77C67">
      <w:pPr>
        <w:widowControl w:val="0"/>
        <w:autoSpaceDE w:val="0"/>
        <w:autoSpaceDN w:val="0"/>
        <w:adjustRightInd w:val="0"/>
        <w:spacing w:line="360" w:lineRule="auto"/>
        <w:rPr>
          <w:b/>
        </w:rPr>
      </w:pPr>
      <w:r w:rsidRPr="00FC1086">
        <w:rPr>
          <w:b/>
        </w:rPr>
        <w:t>Websites Referred:</w:t>
      </w:r>
    </w:p>
    <w:p w:rsidR="00E77C67" w:rsidRPr="00FC1086" w:rsidRDefault="00E77C67" w:rsidP="00E77C67">
      <w:pPr>
        <w:widowControl w:val="0"/>
        <w:autoSpaceDE w:val="0"/>
        <w:autoSpaceDN w:val="0"/>
        <w:adjustRightInd w:val="0"/>
        <w:spacing w:line="276" w:lineRule="auto"/>
        <w:rPr>
          <w:b/>
        </w:rPr>
      </w:pPr>
    </w:p>
    <w:p w:rsidR="00E77C67" w:rsidRPr="00F1183E" w:rsidRDefault="00E77C67" w:rsidP="003A0117">
      <w:pPr>
        <w:pStyle w:val="ListParagraph"/>
        <w:widowControl w:val="0"/>
        <w:numPr>
          <w:ilvl w:val="0"/>
          <w:numId w:val="33"/>
        </w:numPr>
        <w:autoSpaceDE w:val="0"/>
        <w:autoSpaceDN w:val="0"/>
        <w:adjustRightInd w:val="0"/>
        <w:spacing w:line="276" w:lineRule="auto"/>
      </w:pPr>
      <w:r w:rsidRPr="00F1183E">
        <w:t>msdn.microsoft.com</w:t>
      </w:r>
    </w:p>
    <w:p w:rsidR="00E77C67" w:rsidRPr="00F1183E" w:rsidRDefault="00E77C67" w:rsidP="003A0117">
      <w:pPr>
        <w:pStyle w:val="ListParagraph"/>
        <w:widowControl w:val="0"/>
        <w:numPr>
          <w:ilvl w:val="0"/>
          <w:numId w:val="33"/>
        </w:numPr>
        <w:autoSpaceDE w:val="0"/>
        <w:autoSpaceDN w:val="0"/>
        <w:adjustRightInd w:val="0"/>
        <w:spacing w:line="276" w:lineRule="auto"/>
      </w:pPr>
      <w:r w:rsidRPr="00F1183E">
        <w:t>http://www.asp.net</w:t>
      </w:r>
    </w:p>
    <w:p w:rsidR="00E77C67" w:rsidRPr="00F1183E" w:rsidRDefault="00E77C67" w:rsidP="003A0117">
      <w:pPr>
        <w:pStyle w:val="ListParagraph"/>
        <w:widowControl w:val="0"/>
        <w:numPr>
          <w:ilvl w:val="0"/>
          <w:numId w:val="33"/>
        </w:numPr>
        <w:autoSpaceDE w:val="0"/>
        <w:autoSpaceDN w:val="0"/>
        <w:adjustRightInd w:val="0"/>
        <w:spacing w:line="276" w:lineRule="auto"/>
      </w:pPr>
      <w:r w:rsidRPr="00F1183E">
        <w:t>"http://www.w3schools.com" _http://www.w3schools.com</w:t>
      </w:r>
    </w:p>
    <w:p w:rsidR="00E77C67" w:rsidRPr="00F1183E" w:rsidRDefault="00E77C67" w:rsidP="003A0117">
      <w:pPr>
        <w:pStyle w:val="ListParagraph"/>
        <w:widowControl w:val="0"/>
        <w:numPr>
          <w:ilvl w:val="0"/>
          <w:numId w:val="33"/>
        </w:numPr>
        <w:autoSpaceDE w:val="0"/>
        <w:autoSpaceDN w:val="0"/>
        <w:adjustRightInd w:val="0"/>
        <w:spacing w:line="276" w:lineRule="auto"/>
      </w:pPr>
      <w:r w:rsidRPr="00F1183E">
        <w:t>"http://www.learnsqlserver.com" _http://www.learnsqlserver.com</w:t>
      </w:r>
    </w:p>
    <w:p w:rsidR="00E77C67" w:rsidRPr="00F1183E" w:rsidRDefault="00E77C67" w:rsidP="003A0117">
      <w:pPr>
        <w:pStyle w:val="ListParagraph"/>
        <w:widowControl w:val="0"/>
        <w:numPr>
          <w:ilvl w:val="0"/>
          <w:numId w:val="33"/>
        </w:numPr>
        <w:autoSpaceDE w:val="0"/>
        <w:autoSpaceDN w:val="0"/>
        <w:adjustRightInd w:val="0"/>
        <w:spacing w:line="276" w:lineRule="auto"/>
      </w:pPr>
      <w:r w:rsidRPr="00F1183E">
        <w:t>http://css3playground.com/</w:t>
      </w:r>
    </w:p>
    <w:p w:rsidR="00E77C67" w:rsidRPr="00F1183E" w:rsidRDefault="007F30A6" w:rsidP="003A0117">
      <w:pPr>
        <w:pStyle w:val="ListParagraph"/>
        <w:widowControl w:val="0"/>
        <w:numPr>
          <w:ilvl w:val="0"/>
          <w:numId w:val="33"/>
        </w:numPr>
        <w:autoSpaceDE w:val="0"/>
        <w:autoSpaceDN w:val="0"/>
        <w:adjustRightInd w:val="0"/>
        <w:spacing w:line="276" w:lineRule="auto"/>
      </w:pPr>
      <w:hyperlink r:id="rId38" w:history="1">
        <w:r w:rsidR="009036B9" w:rsidRPr="00F1183E">
          <w:rPr>
            <w:rStyle w:val="Hyperlink"/>
            <w:color w:val="auto"/>
            <w:u w:val="none"/>
          </w:rPr>
          <w:t>http://www.facebook.com</w:t>
        </w:r>
      </w:hyperlink>
    </w:p>
    <w:p w:rsidR="009036B9" w:rsidRPr="00F1183E" w:rsidRDefault="007F30A6" w:rsidP="003A0117">
      <w:pPr>
        <w:pStyle w:val="ListParagraph"/>
        <w:widowControl w:val="0"/>
        <w:numPr>
          <w:ilvl w:val="0"/>
          <w:numId w:val="33"/>
        </w:numPr>
        <w:autoSpaceDE w:val="0"/>
        <w:autoSpaceDN w:val="0"/>
        <w:adjustRightInd w:val="0"/>
        <w:spacing w:line="276" w:lineRule="auto"/>
      </w:pPr>
      <w:hyperlink r:id="rId39" w:history="1">
        <w:r w:rsidR="009036B9" w:rsidRPr="00F1183E">
          <w:rPr>
            <w:rStyle w:val="Hyperlink"/>
            <w:color w:val="auto"/>
            <w:u w:val="none"/>
          </w:rPr>
          <w:t>www.orkut.com</w:t>
        </w:r>
      </w:hyperlink>
    </w:p>
    <w:p w:rsidR="009036B9" w:rsidRPr="00F1183E" w:rsidRDefault="009036B9" w:rsidP="003A0117">
      <w:pPr>
        <w:pStyle w:val="ListParagraph"/>
        <w:widowControl w:val="0"/>
        <w:numPr>
          <w:ilvl w:val="0"/>
          <w:numId w:val="33"/>
        </w:numPr>
        <w:autoSpaceDE w:val="0"/>
        <w:autoSpaceDN w:val="0"/>
        <w:adjustRightInd w:val="0"/>
        <w:spacing w:line="276" w:lineRule="auto"/>
      </w:pPr>
      <w:r w:rsidRPr="00F1183E">
        <w:t>www.linkedin.com</w:t>
      </w:r>
    </w:p>
    <w:p w:rsidR="00E77C67" w:rsidRDefault="00E77C67" w:rsidP="00E77C67">
      <w:pPr>
        <w:widowControl w:val="0"/>
        <w:autoSpaceDE w:val="0"/>
        <w:autoSpaceDN w:val="0"/>
        <w:adjustRightInd w:val="0"/>
        <w:spacing w:line="276" w:lineRule="auto"/>
      </w:pPr>
    </w:p>
    <w:p w:rsidR="00D80D77" w:rsidRPr="00E4692A" w:rsidRDefault="00D80D77" w:rsidP="00E77C67">
      <w:pPr>
        <w:widowControl w:val="0"/>
        <w:autoSpaceDE w:val="0"/>
        <w:autoSpaceDN w:val="0"/>
        <w:adjustRightInd w:val="0"/>
        <w:spacing w:line="276" w:lineRule="auto"/>
      </w:pPr>
    </w:p>
    <w:p w:rsidR="00E77C67" w:rsidRPr="00FC1086" w:rsidRDefault="00E77C67" w:rsidP="00E77C67">
      <w:pPr>
        <w:widowControl w:val="0"/>
        <w:autoSpaceDE w:val="0"/>
        <w:autoSpaceDN w:val="0"/>
        <w:adjustRightInd w:val="0"/>
        <w:spacing w:line="360" w:lineRule="auto"/>
        <w:rPr>
          <w:b/>
        </w:rPr>
      </w:pPr>
      <w:r w:rsidRPr="00FC1086">
        <w:rPr>
          <w:b/>
        </w:rPr>
        <w:t>Books Referred:</w:t>
      </w:r>
    </w:p>
    <w:p w:rsidR="00E77C67" w:rsidRPr="00E4692A" w:rsidRDefault="00E77C67" w:rsidP="00E77C67">
      <w:pPr>
        <w:widowControl w:val="0"/>
        <w:autoSpaceDE w:val="0"/>
        <w:autoSpaceDN w:val="0"/>
        <w:adjustRightInd w:val="0"/>
        <w:spacing w:line="276" w:lineRule="auto"/>
      </w:pPr>
    </w:p>
    <w:p w:rsidR="00E77C67" w:rsidRPr="00E4692A" w:rsidRDefault="00E77C67" w:rsidP="00E77C67">
      <w:pPr>
        <w:widowControl w:val="0"/>
        <w:autoSpaceDE w:val="0"/>
        <w:autoSpaceDN w:val="0"/>
        <w:adjustRightInd w:val="0"/>
        <w:spacing w:line="276" w:lineRule="auto"/>
      </w:pPr>
      <w:proofErr w:type="spellStart"/>
      <w:r w:rsidRPr="00E4692A">
        <w:t>Apress</w:t>
      </w:r>
      <w:proofErr w:type="spellEnd"/>
      <w:r w:rsidRPr="00E4692A">
        <w:t xml:space="preserve"> Beginning</w:t>
      </w:r>
      <w:r w:rsidR="00143A02">
        <w:t>,</w:t>
      </w:r>
      <w:r w:rsidR="00E82F7C">
        <w:t xml:space="preserve"> ASP.NET 2.0 in C#</w:t>
      </w:r>
      <w:proofErr w:type="gramStart"/>
      <w:r w:rsidR="00E82F7C">
        <w:t>,</w:t>
      </w:r>
      <w:r w:rsidR="00143A02">
        <w:t>(</w:t>
      </w:r>
      <w:proofErr w:type="gramEnd"/>
      <w:r w:rsidRPr="00E4692A">
        <w:t>2005</w:t>
      </w:r>
      <w:r w:rsidR="00143A02">
        <w:t>)</w:t>
      </w:r>
      <w:r w:rsidRPr="00E4692A">
        <w:t xml:space="preserve"> </w:t>
      </w:r>
    </w:p>
    <w:p w:rsidR="00E77C67" w:rsidRPr="00E4692A" w:rsidRDefault="00E77C67" w:rsidP="00E77C67">
      <w:pPr>
        <w:widowControl w:val="0"/>
        <w:autoSpaceDE w:val="0"/>
        <w:autoSpaceDN w:val="0"/>
        <w:adjustRightInd w:val="0"/>
        <w:spacing w:line="276" w:lineRule="auto"/>
      </w:pPr>
      <w:proofErr w:type="spellStart"/>
      <w:r w:rsidRPr="00E4692A">
        <w:t>Wrox</w:t>
      </w:r>
      <w:proofErr w:type="spellEnd"/>
      <w:r w:rsidRPr="00E4692A">
        <w:t xml:space="preserve"> Beginning</w:t>
      </w:r>
      <w:r w:rsidR="00143A02">
        <w:t>,</w:t>
      </w:r>
      <w:r w:rsidRPr="00E4692A">
        <w:t xml:space="preserve"> ASP.NET 2.0 with C#</w:t>
      </w:r>
      <w:proofErr w:type="gramStart"/>
      <w:r w:rsidR="00E82F7C">
        <w:t>,</w:t>
      </w:r>
      <w:r w:rsidR="00143A02">
        <w:t>(</w:t>
      </w:r>
      <w:proofErr w:type="gramEnd"/>
      <w:r w:rsidR="00143A02">
        <w:t>2008)</w:t>
      </w:r>
      <w:r w:rsidRPr="00E4692A">
        <w:t xml:space="preserve"> </w:t>
      </w:r>
    </w:p>
    <w:p w:rsidR="00E77C67" w:rsidRPr="00E4692A" w:rsidRDefault="00E77C67" w:rsidP="00E77C67">
      <w:pPr>
        <w:widowControl w:val="0"/>
        <w:autoSpaceDE w:val="0"/>
        <w:autoSpaceDN w:val="0"/>
        <w:adjustRightInd w:val="0"/>
        <w:spacing w:line="276" w:lineRule="auto"/>
      </w:pPr>
      <w:proofErr w:type="spellStart"/>
      <w:r w:rsidRPr="00E4692A">
        <w:t>Wrox</w:t>
      </w:r>
      <w:proofErr w:type="spellEnd"/>
      <w:r w:rsidRPr="00E4692A">
        <w:t xml:space="preserve"> Beginning</w:t>
      </w:r>
      <w:r w:rsidR="00143A02">
        <w:t>,</w:t>
      </w:r>
      <w:r w:rsidRPr="00E4692A">
        <w:t xml:space="preserve"> AJAX with ASP.Net 2.0</w:t>
      </w:r>
      <w:proofErr w:type="gramStart"/>
      <w:r w:rsidR="00E82F7C">
        <w:t>,(</w:t>
      </w:r>
      <w:proofErr w:type="gramEnd"/>
      <w:r w:rsidR="00E82F7C">
        <w:t>2010)</w:t>
      </w:r>
    </w:p>
    <w:p w:rsidR="00E77C67" w:rsidRPr="00E4692A" w:rsidRDefault="00E77C67" w:rsidP="00E77C67">
      <w:pPr>
        <w:autoSpaceDE w:val="0"/>
        <w:autoSpaceDN w:val="0"/>
        <w:adjustRightInd w:val="0"/>
      </w:pPr>
    </w:p>
    <w:p w:rsidR="00E77C67" w:rsidRDefault="00E77C67" w:rsidP="00E77C67">
      <w:pPr>
        <w:spacing w:line="360" w:lineRule="auto"/>
        <w:ind w:left="360"/>
        <w:rPr>
          <w:b/>
          <w:bCs/>
          <w:sz w:val="28"/>
          <w:szCs w:val="28"/>
        </w:rPr>
      </w:pPr>
    </w:p>
    <w:p w:rsidR="00E77C67" w:rsidRPr="00FC1086" w:rsidRDefault="00E77C67" w:rsidP="00E77C67">
      <w:pPr>
        <w:spacing w:line="360" w:lineRule="auto"/>
        <w:rPr>
          <w:b/>
          <w:bCs/>
          <w:sz w:val="28"/>
          <w:szCs w:val="28"/>
        </w:rPr>
      </w:pPr>
    </w:p>
    <w:p w:rsidR="00E77C67" w:rsidRPr="00512F6F" w:rsidRDefault="00E77C67" w:rsidP="00E77C67">
      <w:pPr>
        <w:spacing w:line="360" w:lineRule="auto"/>
        <w:rPr>
          <w:b/>
          <w:bCs/>
        </w:rPr>
      </w:pPr>
      <w:r>
        <w:rPr>
          <w:b/>
          <w:bCs/>
        </w:rPr>
        <w:t xml:space="preserve"> </w:t>
      </w:r>
    </w:p>
    <w:p w:rsidR="00AC0F77" w:rsidRDefault="00AC0F77"/>
    <w:sectPr w:rsidR="00AC0F77" w:rsidSect="00C43F0B">
      <w:footerReference w:type="even" r:id="rId40"/>
      <w:footerReference w:type="default" r:id="rId41"/>
      <w:footerReference w:type="first" r:id="rId42"/>
      <w:pgSz w:w="12240" w:h="15840" w:code="1"/>
      <w:pgMar w:top="567" w:right="567" w:bottom="284" w:left="851" w:header="289" w:footer="289"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664E" w:rsidRDefault="0094664E" w:rsidP="00A336F8">
      <w:r>
        <w:separator/>
      </w:r>
    </w:p>
  </w:endnote>
  <w:endnote w:type="continuationSeparator" w:id="0">
    <w:p w:rsidR="0094664E" w:rsidRDefault="0094664E" w:rsidP="00A336F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5533"/>
      <w:gridCol w:w="5519"/>
    </w:tblGrid>
    <w:tr w:rsidR="002C72D3">
      <w:trPr>
        <w:trHeight w:hRule="exact" w:val="115"/>
        <w:jc w:val="center"/>
      </w:trPr>
      <w:tc>
        <w:tcPr>
          <w:tcW w:w="4686" w:type="dxa"/>
          <w:shd w:val="clear" w:color="auto" w:fill="4F81BD" w:themeFill="accent1"/>
          <w:tcMar>
            <w:top w:w="0" w:type="dxa"/>
            <w:bottom w:w="0" w:type="dxa"/>
          </w:tcMar>
        </w:tcPr>
        <w:p w:rsidR="002C72D3" w:rsidRDefault="002C72D3">
          <w:pPr>
            <w:pStyle w:val="Header"/>
            <w:rPr>
              <w:caps/>
              <w:sz w:val="18"/>
            </w:rPr>
          </w:pPr>
        </w:p>
      </w:tc>
      <w:tc>
        <w:tcPr>
          <w:tcW w:w="4674" w:type="dxa"/>
          <w:shd w:val="clear" w:color="auto" w:fill="4F81BD" w:themeFill="accent1"/>
          <w:tcMar>
            <w:top w:w="0" w:type="dxa"/>
            <w:bottom w:w="0" w:type="dxa"/>
          </w:tcMar>
        </w:tcPr>
        <w:p w:rsidR="002C72D3" w:rsidRDefault="002C72D3">
          <w:pPr>
            <w:pStyle w:val="Header"/>
            <w:jc w:val="right"/>
            <w:rPr>
              <w:caps/>
              <w:sz w:val="18"/>
            </w:rPr>
          </w:pPr>
        </w:p>
      </w:tc>
    </w:tr>
    <w:tr w:rsidR="002C72D3">
      <w:trPr>
        <w:jc w:val="center"/>
      </w:trPr>
      <w:sdt>
        <w:sdtPr>
          <w:rPr>
            <w:caps/>
            <w:color w:val="808080" w:themeColor="background1" w:themeShade="80"/>
            <w:sz w:val="18"/>
            <w:szCs w:val="18"/>
          </w:rPr>
          <w:alias w:val="Author"/>
          <w:tag w:val=""/>
          <w:id w:val="-488021988"/>
          <w:placeholder>
            <w:docPart w:val="8FCC94C2474F4AEF8C817E80B18A30A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C72D3" w:rsidRDefault="002C72D3">
              <w:pPr>
                <w:pStyle w:val="Footer"/>
                <w:rPr>
                  <w:caps/>
                  <w:color w:val="808080" w:themeColor="background1" w:themeShade="80"/>
                  <w:sz w:val="18"/>
                  <w:szCs w:val="18"/>
                </w:rPr>
              </w:pPr>
              <w:r>
                <w:rPr>
                  <w:caps/>
                  <w:color w:val="808080" w:themeColor="background1" w:themeShade="80"/>
                  <w:sz w:val="18"/>
                  <w:szCs w:val="18"/>
                  <w:lang w:val="en-IN"/>
                </w:rPr>
                <w:t>Parth</w:t>
              </w:r>
            </w:p>
          </w:tc>
        </w:sdtContent>
      </w:sdt>
      <w:tc>
        <w:tcPr>
          <w:tcW w:w="4674" w:type="dxa"/>
          <w:shd w:val="clear" w:color="auto" w:fill="auto"/>
          <w:vAlign w:val="center"/>
        </w:tcPr>
        <w:p w:rsidR="002C72D3" w:rsidRDefault="007F30A6">
          <w:pPr>
            <w:pStyle w:val="Footer"/>
            <w:jc w:val="right"/>
            <w:rPr>
              <w:caps/>
              <w:color w:val="808080" w:themeColor="background1" w:themeShade="80"/>
              <w:sz w:val="18"/>
              <w:szCs w:val="18"/>
            </w:rPr>
          </w:pPr>
          <w:fldSimple w:instr=" PAGDDU (\* MERGEFORMAT ">
            <w:r w:rsidR="002C72D3">
              <w:rPr>
                <w:caps/>
                <w:noProof/>
                <w:color w:val="808080" w:themeColor="background1" w:themeShade="80"/>
                <w:sz w:val="18"/>
                <w:szCs w:val="18"/>
              </w:rPr>
              <w:t>2</w:t>
            </w:r>
          </w:fldSimple>
        </w:p>
      </w:tc>
    </w:tr>
  </w:tbl>
  <w:p w:rsidR="002C72D3" w:rsidRDefault="002C72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669"/>
      <w:docPartObj>
        <w:docPartGallery w:val="Page Numbers (Bottom of Page)"/>
        <w:docPartUnique/>
      </w:docPartObj>
    </w:sdtPr>
    <w:sdtContent>
      <w:p w:rsidR="002C72D3" w:rsidRDefault="007F30A6">
        <w:pPr>
          <w:pStyle w:val="Footer"/>
          <w:jc w:val="center"/>
        </w:pPr>
        <w:fldSimple w:instr=" PAGE   \* MERGEFORMAT ">
          <w:r w:rsidR="000407D0">
            <w:rPr>
              <w:noProof/>
            </w:rPr>
            <w:t>1</w:t>
          </w:r>
        </w:fldSimple>
      </w:p>
    </w:sdtContent>
  </w:sdt>
  <w:p w:rsidR="002C72D3" w:rsidRDefault="002C72D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5533"/>
      <w:gridCol w:w="5519"/>
    </w:tblGrid>
    <w:tr w:rsidR="002C72D3">
      <w:trPr>
        <w:trHeight w:hRule="exact" w:val="115"/>
        <w:jc w:val="center"/>
      </w:trPr>
      <w:tc>
        <w:tcPr>
          <w:tcW w:w="4686" w:type="dxa"/>
          <w:shd w:val="clear" w:color="auto" w:fill="4F81BD" w:themeFill="accent1"/>
          <w:tcMar>
            <w:top w:w="0" w:type="dxa"/>
            <w:bottom w:w="0" w:type="dxa"/>
          </w:tcMar>
        </w:tcPr>
        <w:p w:rsidR="002C72D3" w:rsidRDefault="002C72D3">
          <w:pPr>
            <w:pStyle w:val="Header"/>
            <w:rPr>
              <w:caps/>
              <w:sz w:val="18"/>
            </w:rPr>
          </w:pPr>
        </w:p>
      </w:tc>
      <w:tc>
        <w:tcPr>
          <w:tcW w:w="4674" w:type="dxa"/>
          <w:shd w:val="clear" w:color="auto" w:fill="4F81BD" w:themeFill="accent1"/>
          <w:tcMar>
            <w:top w:w="0" w:type="dxa"/>
            <w:bottom w:w="0" w:type="dxa"/>
          </w:tcMar>
        </w:tcPr>
        <w:p w:rsidR="002C72D3" w:rsidRDefault="002C72D3">
          <w:pPr>
            <w:pStyle w:val="Header"/>
            <w:jc w:val="right"/>
            <w:rPr>
              <w:caps/>
              <w:sz w:val="18"/>
            </w:rPr>
          </w:pPr>
        </w:p>
      </w:tc>
    </w:tr>
    <w:tr w:rsidR="002C72D3">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C72D3" w:rsidRDefault="002C72D3">
              <w:pPr>
                <w:pStyle w:val="Footer"/>
                <w:rPr>
                  <w:caps/>
                  <w:color w:val="808080" w:themeColor="background1" w:themeShade="80"/>
                  <w:sz w:val="18"/>
                  <w:szCs w:val="18"/>
                </w:rPr>
              </w:pPr>
              <w:r>
                <w:rPr>
                  <w:caps/>
                  <w:color w:val="808080" w:themeColor="background1" w:themeShade="80"/>
                  <w:sz w:val="18"/>
                  <w:szCs w:val="18"/>
                  <w:lang w:val="en-IN"/>
                </w:rPr>
                <w:t>Parth</w:t>
              </w:r>
            </w:p>
          </w:tc>
        </w:sdtContent>
      </w:sdt>
      <w:tc>
        <w:tcPr>
          <w:tcW w:w="4674" w:type="dxa"/>
          <w:shd w:val="clear" w:color="auto" w:fill="auto"/>
          <w:vAlign w:val="center"/>
        </w:tcPr>
        <w:p w:rsidR="002C72D3" w:rsidRDefault="007F30A6">
          <w:pPr>
            <w:pStyle w:val="Footer"/>
            <w:jc w:val="right"/>
            <w:rPr>
              <w:caps/>
              <w:color w:val="808080" w:themeColor="background1" w:themeShade="80"/>
              <w:sz w:val="18"/>
              <w:szCs w:val="18"/>
            </w:rPr>
          </w:pPr>
          <w:r>
            <w:rPr>
              <w:caps/>
              <w:color w:val="808080" w:themeColor="background1" w:themeShade="80"/>
              <w:sz w:val="18"/>
              <w:szCs w:val="18"/>
            </w:rPr>
            <w:fldChar w:fldCharType="begin"/>
          </w:r>
          <w:r w:rsidR="002C72D3">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C72D3">
            <w:rPr>
              <w:caps/>
              <w:noProof/>
              <w:color w:val="808080" w:themeColor="background1" w:themeShade="80"/>
              <w:sz w:val="18"/>
              <w:szCs w:val="18"/>
            </w:rPr>
            <w:t>1</w:t>
          </w:r>
          <w:r>
            <w:rPr>
              <w:caps/>
              <w:noProof/>
              <w:color w:val="808080" w:themeColor="background1" w:themeShade="80"/>
              <w:sz w:val="18"/>
              <w:szCs w:val="18"/>
            </w:rPr>
            <w:fldChar w:fldCharType="end"/>
          </w:r>
        </w:p>
      </w:tc>
    </w:tr>
  </w:tbl>
  <w:p w:rsidR="002C72D3" w:rsidRDefault="002C72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664E" w:rsidRDefault="0094664E" w:rsidP="00A336F8">
      <w:r>
        <w:separator/>
      </w:r>
    </w:p>
  </w:footnote>
  <w:footnote w:type="continuationSeparator" w:id="0">
    <w:p w:rsidR="0094664E" w:rsidRDefault="0094664E" w:rsidP="00A336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10"/>
    <w:multiLevelType w:val="multilevel"/>
    <w:tmpl w:val="0000001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nsid w:val="00000012"/>
    <w:multiLevelType w:val="multilevel"/>
    <w:tmpl w:val="0000001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0000014"/>
    <w:multiLevelType w:val="multilevel"/>
    <w:tmpl w:val="000000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0000017"/>
    <w:multiLevelType w:val="multilevel"/>
    <w:tmpl w:val="000000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88B5E53"/>
    <w:multiLevelType w:val="hybridMultilevel"/>
    <w:tmpl w:val="DAB87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220693"/>
    <w:multiLevelType w:val="multilevel"/>
    <w:tmpl w:val="3394901D"/>
    <w:lvl w:ilvl="0">
      <w:numFmt w:val="bullet"/>
      <w:lvlText w:val="·"/>
      <w:lvlJc w:val="left"/>
      <w:pPr>
        <w:tabs>
          <w:tab w:val="num" w:pos="360"/>
        </w:tabs>
        <w:ind w:left="360" w:hanging="360"/>
      </w:pPr>
      <w:rPr>
        <w:rFonts w:ascii="Symbol" w:hAnsi="Symbol" w:cs="Symbol"/>
        <w:sz w:val="32"/>
        <w:szCs w:val="32"/>
      </w:rPr>
    </w:lvl>
    <w:lvl w:ilvl="1">
      <w:numFmt w:val="bullet"/>
      <w:lvlText w:val="o"/>
      <w:lvlJc w:val="left"/>
      <w:pPr>
        <w:tabs>
          <w:tab w:val="num" w:pos="1080"/>
        </w:tabs>
        <w:ind w:left="1080" w:hanging="360"/>
      </w:pPr>
      <w:rPr>
        <w:rFonts w:ascii="Courier New" w:hAnsi="Courier New" w:cs="Courier New"/>
        <w:sz w:val="32"/>
        <w:szCs w:val="32"/>
      </w:rPr>
    </w:lvl>
    <w:lvl w:ilvl="2">
      <w:numFmt w:val="bullet"/>
      <w:lvlText w:val="§"/>
      <w:lvlJc w:val="left"/>
      <w:pPr>
        <w:tabs>
          <w:tab w:val="num" w:pos="1800"/>
        </w:tabs>
        <w:ind w:left="1800" w:hanging="360"/>
      </w:pPr>
      <w:rPr>
        <w:rFonts w:ascii="Wingdings" w:hAnsi="Wingdings" w:cs="Wingdings"/>
        <w:sz w:val="32"/>
        <w:szCs w:val="32"/>
      </w:rPr>
    </w:lvl>
    <w:lvl w:ilvl="3">
      <w:numFmt w:val="bullet"/>
      <w:lvlText w:val="·"/>
      <w:lvlJc w:val="left"/>
      <w:pPr>
        <w:tabs>
          <w:tab w:val="num" w:pos="2520"/>
        </w:tabs>
        <w:ind w:left="2520" w:hanging="360"/>
      </w:pPr>
      <w:rPr>
        <w:rFonts w:ascii="Symbol" w:hAnsi="Symbol" w:cs="Symbol"/>
        <w:sz w:val="32"/>
        <w:szCs w:val="32"/>
      </w:rPr>
    </w:lvl>
    <w:lvl w:ilvl="4">
      <w:numFmt w:val="bullet"/>
      <w:lvlText w:val="o"/>
      <w:lvlJc w:val="left"/>
      <w:pPr>
        <w:tabs>
          <w:tab w:val="num" w:pos="3240"/>
        </w:tabs>
        <w:ind w:left="3240" w:hanging="360"/>
      </w:pPr>
      <w:rPr>
        <w:rFonts w:ascii="Courier New" w:hAnsi="Courier New" w:cs="Courier New"/>
        <w:sz w:val="32"/>
        <w:szCs w:val="32"/>
      </w:rPr>
    </w:lvl>
    <w:lvl w:ilvl="5">
      <w:numFmt w:val="bullet"/>
      <w:lvlText w:val="§"/>
      <w:lvlJc w:val="left"/>
      <w:pPr>
        <w:tabs>
          <w:tab w:val="num" w:pos="3960"/>
        </w:tabs>
        <w:ind w:left="3960" w:hanging="360"/>
      </w:pPr>
      <w:rPr>
        <w:rFonts w:ascii="Wingdings" w:hAnsi="Wingdings" w:cs="Wingdings"/>
        <w:sz w:val="32"/>
        <w:szCs w:val="32"/>
      </w:rPr>
    </w:lvl>
    <w:lvl w:ilvl="6">
      <w:numFmt w:val="bullet"/>
      <w:lvlText w:val="·"/>
      <w:lvlJc w:val="left"/>
      <w:pPr>
        <w:tabs>
          <w:tab w:val="num" w:pos="4680"/>
        </w:tabs>
        <w:ind w:left="4680" w:hanging="360"/>
      </w:pPr>
      <w:rPr>
        <w:rFonts w:ascii="Symbol" w:hAnsi="Symbol" w:cs="Symbol"/>
        <w:sz w:val="32"/>
        <w:szCs w:val="32"/>
      </w:rPr>
    </w:lvl>
    <w:lvl w:ilvl="7">
      <w:numFmt w:val="bullet"/>
      <w:lvlText w:val="o"/>
      <w:lvlJc w:val="left"/>
      <w:pPr>
        <w:tabs>
          <w:tab w:val="num" w:pos="5400"/>
        </w:tabs>
        <w:ind w:left="5400" w:hanging="360"/>
      </w:pPr>
      <w:rPr>
        <w:rFonts w:ascii="Courier New" w:hAnsi="Courier New" w:cs="Courier New"/>
        <w:sz w:val="32"/>
        <w:szCs w:val="32"/>
      </w:rPr>
    </w:lvl>
    <w:lvl w:ilvl="8">
      <w:numFmt w:val="bullet"/>
      <w:lvlText w:val="§"/>
      <w:lvlJc w:val="left"/>
      <w:pPr>
        <w:tabs>
          <w:tab w:val="num" w:pos="6120"/>
        </w:tabs>
        <w:ind w:left="6120" w:hanging="360"/>
      </w:pPr>
      <w:rPr>
        <w:rFonts w:ascii="Wingdings" w:hAnsi="Wingdings" w:cs="Wingdings"/>
        <w:sz w:val="32"/>
        <w:szCs w:val="32"/>
      </w:rPr>
    </w:lvl>
  </w:abstractNum>
  <w:abstractNum w:abstractNumId="7">
    <w:nsid w:val="0B782B61"/>
    <w:multiLevelType w:val="hybridMultilevel"/>
    <w:tmpl w:val="C91EF9C6"/>
    <w:lvl w:ilvl="0" w:tplc="04090005">
      <w:start w:val="1"/>
      <w:numFmt w:val="bullet"/>
      <w:lvlText w:val=""/>
      <w:lvlJc w:val="left"/>
      <w:pPr>
        <w:ind w:left="2550" w:hanging="360"/>
      </w:pPr>
      <w:rPr>
        <w:rFonts w:ascii="Wingdings" w:hAnsi="Wingdings" w:hint="default"/>
      </w:rPr>
    </w:lvl>
    <w:lvl w:ilvl="1" w:tplc="04090003">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8">
    <w:nsid w:val="0E1748D8"/>
    <w:multiLevelType w:val="hybridMultilevel"/>
    <w:tmpl w:val="A114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256ECF"/>
    <w:multiLevelType w:val="hybridMultilevel"/>
    <w:tmpl w:val="7F2A0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3138C2"/>
    <w:multiLevelType w:val="hybridMultilevel"/>
    <w:tmpl w:val="665AE5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3A351C"/>
    <w:multiLevelType w:val="hybridMultilevel"/>
    <w:tmpl w:val="59BACE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5F6CE8"/>
    <w:multiLevelType w:val="multilevel"/>
    <w:tmpl w:val="9BFCBF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nsid w:val="21602605"/>
    <w:multiLevelType w:val="hybridMultilevel"/>
    <w:tmpl w:val="73227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B41433"/>
    <w:multiLevelType w:val="hybridMultilevel"/>
    <w:tmpl w:val="18C0F7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2B2E2CA6"/>
    <w:multiLevelType w:val="hybridMultilevel"/>
    <w:tmpl w:val="34168D8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FC97D03"/>
    <w:multiLevelType w:val="multilevel"/>
    <w:tmpl w:val="0EA64DF8"/>
    <w:lvl w:ilvl="0">
      <w:start w:val="2"/>
      <w:numFmt w:val="decimal"/>
      <w:lvlText w:val="%1"/>
      <w:lvlJc w:val="left"/>
      <w:pPr>
        <w:ind w:left="375" w:hanging="375"/>
      </w:pPr>
      <w:rPr>
        <w:rFonts w:hint="default"/>
        <w:sz w:val="28"/>
        <w:u w:val="none"/>
      </w:rPr>
    </w:lvl>
    <w:lvl w:ilvl="1">
      <w:start w:val="2"/>
      <w:numFmt w:val="decimal"/>
      <w:lvlText w:val="%1.%2"/>
      <w:lvlJc w:val="left"/>
      <w:pPr>
        <w:ind w:left="375" w:hanging="375"/>
      </w:pPr>
      <w:rPr>
        <w:rFonts w:hint="default"/>
        <w:sz w:val="24"/>
        <w:szCs w:val="24"/>
        <w:u w:val="none"/>
      </w:rPr>
    </w:lvl>
    <w:lvl w:ilvl="2">
      <w:start w:val="1"/>
      <w:numFmt w:val="decimal"/>
      <w:lvlText w:val="%1.%2.%3"/>
      <w:lvlJc w:val="left"/>
      <w:pPr>
        <w:ind w:left="720" w:hanging="720"/>
      </w:pPr>
      <w:rPr>
        <w:rFonts w:hint="default"/>
        <w:sz w:val="28"/>
        <w:u w:val="none"/>
      </w:rPr>
    </w:lvl>
    <w:lvl w:ilvl="3">
      <w:start w:val="1"/>
      <w:numFmt w:val="decimal"/>
      <w:lvlText w:val="%1.%2.%3.%4"/>
      <w:lvlJc w:val="left"/>
      <w:pPr>
        <w:ind w:left="720" w:hanging="720"/>
      </w:pPr>
      <w:rPr>
        <w:rFonts w:hint="default"/>
        <w:sz w:val="28"/>
        <w:u w:val="none"/>
      </w:rPr>
    </w:lvl>
    <w:lvl w:ilvl="4">
      <w:start w:val="1"/>
      <w:numFmt w:val="decimal"/>
      <w:lvlText w:val="%1.%2.%3.%4.%5"/>
      <w:lvlJc w:val="left"/>
      <w:pPr>
        <w:ind w:left="1080" w:hanging="1080"/>
      </w:pPr>
      <w:rPr>
        <w:rFonts w:hint="default"/>
        <w:sz w:val="28"/>
        <w:u w:val="none"/>
      </w:rPr>
    </w:lvl>
    <w:lvl w:ilvl="5">
      <w:start w:val="1"/>
      <w:numFmt w:val="decimal"/>
      <w:lvlText w:val="%1.%2.%3.%4.%5.%6"/>
      <w:lvlJc w:val="left"/>
      <w:pPr>
        <w:ind w:left="1080" w:hanging="1080"/>
      </w:pPr>
      <w:rPr>
        <w:rFonts w:hint="default"/>
        <w:sz w:val="28"/>
        <w:u w:val="none"/>
      </w:rPr>
    </w:lvl>
    <w:lvl w:ilvl="6">
      <w:start w:val="1"/>
      <w:numFmt w:val="decimal"/>
      <w:lvlText w:val="%1.%2.%3.%4.%5.%6.%7"/>
      <w:lvlJc w:val="left"/>
      <w:pPr>
        <w:ind w:left="1440" w:hanging="1440"/>
      </w:pPr>
      <w:rPr>
        <w:rFonts w:hint="default"/>
        <w:sz w:val="28"/>
        <w:u w:val="none"/>
      </w:rPr>
    </w:lvl>
    <w:lvl w:ilvl="7">
      <w:start w:val="1"/>
      <w:numFmt w:val="decimal"/>
      <w:lvlText w:val="%1.%2.%3.%4.%5.%6.%7.%8"/>
      <w:lvlJc w:val="left"/>
      <w:pPr>
        <w:ind w:left="1440" w:hanging="1440"/>
      </w:pPr>
      <w:rPr>
        <w:rFonts w:hint="default"/>
        <w:sz w:val="28"/>
        <w:u w:val="none"/>
      </w:rPr>
    </w:lvl>
    <w:lvl w:ilvl="8">
      <w:start w:val="1"/>
      <w:numFmt w:val="decimal"/>
      <w:lvlText w:val="%1.%2.%3.%4.%5.%6.%7.%8.%9"/>
      <w:lvlJc w:val="left"/>
      <w:pPr>
        <w:ind w:left="1440" w:hanging="1440"/>
      </w:pPr>
      <w:rPr>
        <w:rFonts w:hint="default"/>
        <w:sz w:val="28"/>
        <w:u w:val="none"/>
      </w:rPr>
    </w:lvl>
  </w:abstractNum>
  <w:abstractNum w:abstractNumId="17">
    <w:nsid w:val="2FF62B9A"/>
    <w:multiLevelType w:val="multilevel"/>
    <w:tmpl w:val="D05622E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nsid w:val="30974DEA"/>
    <w:multiLevelType w:val="hybridMultilevel"/>
    <w:tmpl w:val="A60CB2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C0D7679"/>
    <w:multiLevelType w:val="hybridMultilevel"/>
    <w:tmpl w:val="17B6F580"/>
    <w:lvl w:ilvl="0" w:tplc="ECB0A7A8">
      <w:start w:val="1"/>
      <w:numFmt w:val="bullet"/>
      <w:lvlText w:val=""/>
      <w:lvlJc w:val="left"/>
      <w:pPr>
        <w:ind w:left="1800" w:hanging="360"/>
      </w:pPr>
      <w:rPr>
        <w:rFonts w:ascii="Symbol" w:hAnsi="Symbol" w:hint="default"/>
        <w:b w:val="0"/>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33C241A"/>
    <w:multiLevelType w:val="multilevel"/>
    <w:tmpl w:val="7368BD08"/>
    <w:lvl w:ilvl="0">
      <w:start w:val="4"/>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7276E88"/>
    <w:multiLevelType w:val="hybridMultilevel"/>
    <w:tmpl w:val="3C32A6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8550E2"/>
    <w:multiLevelType w:val="hybridMultilevel"/>
    <w:tmpl w:val="7880481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EA420A1"/>
    <w:multiLevelType w:val="hybridMultilevel"/>
    <w:tmpl w:val="019E66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480057D"/>
    <w:multiLevelType w:val="hybridMultilevel"/>
    <w:tmpl w:val="D59ECF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D652A7"/>
    <w:multiLevelType w:val="hybridMultilevel"/>
    <w:tmpl w:val="1A9E7C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5504402E"/>
    <w:multiLevelType w:val="hybridMultilevel"/>
    <w:tmpl w:val="AA4244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61D7030"/>
    <w:multiLevelType w:val="hybridMultilevel"/>
    <w:tmpl w:val="6060A7D6"/>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6734970"/>
    <w:multiLevelType w:val="hybridMultilevel"/>
    <w:tmpl w:val="06D68F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9391958"/>
    <w:multiLevelType w:val="hybridMultilevel"/>
    <w:tmpl w:val="509E2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6F38"/>
    <w:multiLevelType w:val="multilevel"/>
    <w:tmpl w:val="7E5EA43D"/>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1">
    <w:nsid w:val="60ED2944"/>
    <w:multiLevelType w:val="hybridMultilevel"/>
    <w:tmpl w:val="837E08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61C20676"/>
    <w:multiLevelType w:val="multilevel"/>
    <w:tmpl w:val="0C987FB0"/>
    <w:lvl w:ilvl="0">
      <w:start w:val="1"/>
      <w:numFmt w:val="decimal"/>
      <w:lvlText w:val="%1."/>
      <w:lvlJc w:val="left"/>
      <w:pPr>
        <w:tabs>
          <w:tab w:val="num" w:pos="360"/>
        </w:tabs>
        <w:ind w:left="360" w:hanging="360"/>
      </w:pPr>
      <w:rPr>
        <w:sz w:val="20"/>
        <w:szCs w:val="20"/>
      </w:rPr>
    </w:lvl>
    <w:lvl w:ilvl="1">
      <w:numFmt w:val="bullet"/>
      <w:lvlText w:val="o"/>
      <w:lvlJc w:val="left"/>
      <w:pPr>
        <w:tabs>
          <w:tab w:val="num" w:pos="1080"/>
        </w:tabs>
        <w:ind w:left="1080" w:hanging="360"/>
      </w:pPr>
      <w:rPr>
        <w:rFonts w:ascii="Courier New" w:hAnsi="Courier New" w:cs="Courier New"/>
        <w:sz w:val="20"/>
        <w:szCs w:val="20"/>
      </w:rPr>
    </w:lvl>
    <w:lvl w:ilvl="2">
      <w:numFmt w:val="bullet"/>
      <w:lvlText w:val="§"/>
      <w:lvlJc w:val="left"/>
      <w:pPr>
        <w:tabs>
          <w:tab w:val="num" w:pos="1800"/>
        </w:tabs>
        <w:ind w:left="1800" w:hanging="360"/>
      </w:pPr>
      <w:rPr>
        <w:rFonts w:ascii="Wingdings" w:hAnsi="Wingdings" w:cs="Wingdings"/>
        <w:sz w:val="20"/>
        <w:szCs w:val="20"/>
      </w:rPr>
    </w:lvl>
    <w:lvl w:ilvl="3">
      <w:numFmt w:val="bullet"/>
      <w:lvlText w:val="·"/>
      <w:lvlJc w:val="left"/>
      <w:pPr>
        <w:tabs>
          <w:tab w:val="num" w:pos="2520"/>
        </w:tabs>
        <w:ind w:left="2520" w:hanging="360"/>
      </w:pPr>
      <w:rPr>
        <w:rFonts w:ascii="Symbol" w:hAnsi="Symbol" w:cs="Symbol"/>
        <w:sz w:val="20"/>
        <w:szCs w:val="20"/>
      </w:rPr>
    </w:lvl>
    <w:lvl w:ilvl="4">
      <w:numFmt w:val="bullet"/>
      <w:lvlText w:val="o"/>
      <w:lvlJc w:val="left"/>
      <w:pPr>
        <w:tabs>
          <w:tab w:val="num" w:pos="3240"/>
        </w:tabs>
        <w:ind w:left="3240" w:hanging="360"/>
      </w:pPr>
      <w:rPr>
        <w:rFonts w:ascii="Courier New" w:hAnsi="Courier New" w:cs="Courier New"/>
        <w:sz w:val="20"/>
        <w:szCs w:val="20"/>
      </w:rPr>
    </w:lvl>
    <w:lvl w:ilvl="5">
      <w:numFmt w:val="bullet"/>
      <w:lvlText w:val="§"/>
      <w:lvlJc w:val="left"/>
      <w:pPr>
        <w:tabs>
          <w:tab w:val="num" w:pos="3960"/>
        </w:tabs>
        <w:ind w:left="3960" w:hanging="360"/>
      </w:pPr>
      <w:rPr>
        <w:rFonts w:ascii="Wingdings" w:hAnsi="Wingdings" w:cs="Wingdings"/>
        <w:sz w:val="20"/>
        <w:szCs w:val="20"/>
      </w:rPr>
    </w:lvl>
    <w:lvl w:ilvl="6">
      <w:numFmt w:val="bullet"/>
      <w:lvlText w:val="·"/>
      <w:lvlJc w:val="left"/>
      <w:pPr>
        <w:tabs>
          <w:tab w:val="num" w:pos="4680"/>
        </w:tabs>
        <w:ind w:left="4680" w:hanging="360"/>
      </w:pPr>
      <w:rPr>
        <w:rFonts w:ascii="Symbol" w:hAnsi="Symbol" w:cs="Symbol"/>
        <w:sz w:val="20"/>
        <w:szCs w:val="20"/>
      </w:rPr>
    </w:lvl>
    <w:lvl w:ilvl="7">
      <w:numFmt w:val="bullet"/>
      <w:lvlText w:val="o"/>
      <w:lvlJc w:val="left"/>
      <w:pPr>
        <w:tabs>
          <w:tab w:val="num" w:pos="5400"/>
        </w:tabs>
        <w:ind w:left="5400" w:hanging="360"/>
      </w:pPr>
      <w:rPr>
        <w:rFonts w:ascii="Courier New" w:hAnsi="Courier New" w:cs="Courier New"/>
        <w:sz w:val="20"/>
        <w:szCs w:val="20"/>
      </w:rPr>
    </w:lvl>
    <w:lvl w:ilvl="8">
      <w:numFmt w:val="bullet"/>
      <w:lvlText w:val="§"/>
      <w:lvlJc w:val="left"/>
      <w:pPr>
        <w:tabs>
          <w:tab w:val="num" w:pos="6120"/>
        </w:tabs>
        <w:ind w:left="6120" w:hanging="360"/>
      </w:pPr>
      <w:rPr>
        <w:rFonts w:ascii="Wingdings" w:hAnsi="Wingdings" w:cs="Wingdings"/>
        <w:sz w:val="20"/>
        <w:szCs w:val="20"/>
      </w:rPr>
    </w:lvl>
  </w:abstractNum>
  <w:abstractNum w:abstractNumId="33">
    <w:nsid w:val="64056B86"/>
    <w:multiLevelType w:val="hybridMultilevel"/>
    <w:tmpl w:val="A224B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615C00"/>
    <w:multiLevelType w:val="hybridMultilevel"/>
    <w:tmpl w:val="942029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9744E07"/>
    <w:multiLevelType w:val="hybridMultilevel"/>
    <w:tmpl w:val="2D06C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2B5662E"/>
    <w:multiLevelType w:val="hybridMultilevel"/>
    <w:tmpl w:val="8D661B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73723ED7"/>
    <w:multiLevelType w:val="multilevel"/>
    <w:tmpl w:val="0FC2C5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nsid w:val="75662E71"/>
    <w:multiLevelType w:val="hybridMultilevel"/>
    <w:tmpl w:val="E51040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8"/>
  </w:num>
  <w:num w:numId="3">
    <w:abstractNumId w:val="17"/>
  </w:num>
  <w:num w:numId="4">
    <w:abstractNumId w:val="12"/>
  </w:num>
  <w:num w:numId="5">
    <w:abstractNumId w:val="37"/>
  </w:num>
  <w:num w:numId="6">
    <w:abstractNumId w:val="0"/>
  </w:num>
  <w:num w:numId="7">
    <w:abstractNumId w:val="16"/>
  </w:num>
  <w:num w:numId="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4"/>
  </w:num>
  <w:num w:numId="12">
    <w:abstractNumId w:val="33"/>
  </w:num>
  <w:num w:numId="13">
    <w:abstractNumId w:val="9"/>
  </w:num>
  <w:num w:numId="14">
    <w:abstractNumId w:val="19"/>
  </w:num>
  <w:num w:numId="15">
    <w:abstractNumId w:val="26"/>
  </w:num>
  <w:num w:numId="16">
    <w:abstractNumId w:val="28"/>
  </w:num>
  <w:num w:numId="17">
    <w:abstractNumId w:val="38"/>
  </w:num>
  <w:num w:numId="18">
    <w:abstractNumId w:val="29"/>
  </w:num>
  <w:num w:numId="19">
    <w:abstractNumId w:val="5"/>
  </w:num>
  <w:num w:numId="20">
    <w:abstractNumId w:val="8"/>
  </w:num>
  <w:num w:numId="21">
    <w:abstractNumId w:val="24"/>
  </w:num>
  <w:num w:numId="22">
    <w:abstractNumId w:val="21"/>
  </w:num>
  <w:num w:numId="23">
    <w:abstractNumId w:val="30"/>
  </w:num>
  <w:num w:numId="24">
    <w:abstractNumId w:val="6"/>
  </w:num>
  <w:num w:numId="25">
    <w:abstractNumId w:val="32"/>
  </w:num>
  <w:num w:numId="26">
    <w:abstractNumId w:val="25"/>
  </w:num>
  <w:num w:numId="27">
    <w:abstractNumId w:val="13"/>
  </w:num>
  <w:num w:numId="28">
    <w:abstractNumId w:val="20"/>
  </w:num>
  <w:num w:numId="29">
    <w:abstractNumId w:val="2"/>
  </w:num>
  <w:num w:numId="30">
    <w:abstractNumId w:val="1"/>
  </w:num>
  <w:num w:numId="31">
    <w:abstractNumId w:val="3"/>
  </w:num>
  <w:num w:numId="32">
    <w:abstractNumId w:val="4"/>
  </w:num>
  <w:num w:numId="33">
    <w:abstractNumId w:val="11"/>
  </w:num>
  <w:num w:numId="34">
    <w:abstractNumId w:val="36"/>
  </w:num>
  <w:num w:numId="35">
    <w:abstractNumId w:val="22"/>
  </w:num>
  <w:num w:numId="36">
    <w:abstractNumId w:val="31"/>
  </w:num>
  <w:num w:numId="37">
    <w:abstractNumId w:val="23"/>
  </w:num>
  <w:num w:numId="38">
    <w:abstractNumId w:val="35"/>
  </w:num>
  <w:num w:numId="39">
    <w:abstractNumId w:val="1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77C67"/>
    <w:rsid w:val="000407D0"/>
    <w:rsid w:val="0004232A"/>
    <w:rsid w:val="000921E2"/>
    <w:rsid w:val="000D5F86"/>
    <w:rsid w:val="00104BD0"/>
    <w:rsid w:val="00143A02"/>
    <w:rsid w:val="00157719"/>
    <w:rsid w:val="001711CF"/>
    <w:rsid w:val="00173B39"/>
    <w:rsid w:val="00191227"/>
    <w:rsid w:val="001F14BC"/>
    <w:rsid w:val="002736A3"/>
    <w:rsid w:val="002B3F9F"/>
    <w:rsid w:val="002B7F28"/>
    <w:rsid w:val="002C72D3"/>
    <w:rsid w:val="002E233F"/>
    <w:rsid w:val="00341143"/>
    <w:rsid w:val="003A0117"/>
    <w:rsid w:val="003B4E55"/>
    <w:rsid w:val="003B53C3"/>
    <w:rsid w:val="003C54A3"/>
    <w:rsid w:val="004410DA"/>
    <w:rsid w:val="00471166"/>
    <w:rsid w:val="004D0FAE"/>
    <w:rsid w:val="004E278E"/>
    <w:rsid w:val="005B1533"/>
    <w:rsid w:val="005E2793"/>
    <w:rsid w:val="006017CC"/>
    <w:rsid w:val="00687FD3"/>
    <w:rsid w:val="006B60C2"/>
    <w:rsid w:val="006E0F39"/>
    <w:rsid w:val="007407AF"/>
    <w:rsid w:val="007926C6"/>
    <w:rsid w:val="007F30A6"/>
    <w:rsid w:val="007F52C8"/>
    <w:rsid w:val="00800AD8"/>
    <w:rsid w:val="0081709F"/>
    <w:rsid w:val="008374D3"/>
    <w:rsid w:val="008F4E45"/>
    <w:rsid w:val="009036B9"/>
    <w:rsid w:val="00920F27"/>
    <w:rsid w:val="009263E5"/>
    <w:rsid w:val="0094664E"/>
    <w:rsid w:val="00955104"/>
    <w:rsid w:val="009C6893"/>
    <w:rsid w:val="009E5540"/>
    <w:rsid w:val="00A24C9F"/>
    <w:rsid w:val="00A336F8"/>
    <w:rsid w:val="00A656A6"/>
    <w:rsid w:val="00A77BFE"/>
    <w:rsid w:val="00A83730"/>
    <w:rsid w:val="00A83F50"/>
    <w:rsid w:val="00AC0F77"/>
    <w:rsid w:val="00AE6629"/>
    <w:rsid w:val="00BA4198"/>
    <w:rsid w:val="00C21006"/>
    <w:rsid w:val="00C43F0B"/>
    <w:rsid w:val="00CB54BE"/>
    <w:rsid w:val="00CC281B"/>
    <w:rsid w:val="00CF5E78"/>
    <w:rsid w:val="00D32CBF"/>
    <w:rsid w:val="00D34486"/>
    <w:rsid w:val="00D572E4"/>
    <w:rsid w:val="00D80D77"/>
    <w:rsid w:val="00DC36E3"/>
    <w:rsid w:val="00DE3888"/>
    <w:rsid w:val="00DF4718"/>
    <w:rsid w:val="00E0174D"/>
    <w:rsid w:val="00E13CD0"/>
    <w:rsid w:val="00E166E2"/>
    <w:rsid w:val="00E47F4F"/>
    <w:rsid w:val="00E63B3D"/>
    <w:rsid w:val="00E77C67"/>
    <w:rsid w:val="00E82F7C"/>
    <w:rsid w:val="00F1183E"/>
    <w:rsid w:val="00F52F22"/>
    <w:rsid w:val="00FB341F"/>
    <w:rsid w:val="00FC3CFF"/>
    <w:rsid w:val="00FF3349"/>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4098"/>
    <o:shapelayout v:ext="edit">
      <o:idmap v:ext="edit" data="1"/>
      <o:rules v:ext="edit">
        <o:r id="V:Rule7" type="connector" idref="#_x0000_s1029"/>
        <o:r id="V:Rule8" type="connector" idref="#_x0000_s1027"/>
        <o:r id="V:Rule9" type="connector" idref="#_x0000_s1028"/>
        <o:r id="V:Rule10" type="connector" idref="#_x0000_s1026"/>
        <o:r id="V:Rule11" type="connector" idref="#_x0000_s1031"/>
        <o:r id="V:Rule1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C67"/>
    <w:pPr>
      <w:spacing w:after="0" w:line="240" w:lineRule="auto"/>
    </w:pPr>
    <w:rPr>
      <w:rFonts w:ascii="Times New Roman" w:eastAsia="Times New Roman" w:hAnsi="Times New Roman" w:cs="Times New Roman"/>
      <w:sz w:val="24"/>
      <w:szCs w:val="24"/>
      <w:lang w:val="en-US"/>
    </w:rPr>
  </w:style>
  <w:style w:type="paragraph" w:styleId="Heading1">
    <w:name w:val="heading 1"/>
    <w:aliases w:val=" Char"/>
    <w:basedOn w:val="Normal"/>
    <w:next w:val="Normal"/>
    <w:link w:val="Heading1Char"/>
    <w:qFormat/>
    <w:rsid w:val="00E77C67"/>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77C6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E77C67"/>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E77C67"/>
    <w:pPr>
      <w:keepNext/>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E77C67"/>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rsid w:val="00E77C67"/>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rsid w:val="00E77C67"/>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rsid w:val="00E77C67"/>
    <w:rPr>
      <w:rFonts w:ascii="Times New Roman" w:eastAsia="Times New Roman" w:hAnsi="Times New Roman" w:cs="Times New Roman"/>
      <w:b/>
      <w:bCs/>
      <w:i/>
      <w:iCs/>
      <w:sz w:val="24"/>
      <w:szCs w:val="24"/>
      <w:lang w:val="en-US"/>
    </w:rPr>
  </w:style>
  <w:style w:type="paragraph" w:styleId="Header">
    <w:name w:val="header"/>
    <w:basedOn w:val="Normal"/>
    <w:link w:val="HeaderChar"/>
    <w:uiPriority w:val="99"/>
    <w:rsid w:val="00E77C67"/>
    <w:pPr>
      <w:tabs>
        <w:tab w:val="center" w:pos="4320"/>
        <w:tab w:val="right" w:pos="8640"/>
      </w:tabs>
    </w:pPr>
  </w:style>
  <w:style w:type="character" w:customStyle="1" w:styleId="HeaderChar">
    <w:name w:val="Header Char"/>
    <w:basedOn w:val="DefaultParagraphFont"/>
    <w:link w:val="Header"/>
    <w:uiPriority w:val="99"/>
    <w:rsid w:val="00E77C67"/>
    <w:rPr>
      <w:rFonts w:ascii="Times New Roman" w:eastAsia="Times New Roman" w:hAnsi="Times New Roman" w:cs="Times New Roman"/>
      <w:sz w:val="24"/>
      <w:szCs w:val="24"/>
      <w:lang w:val="en-US"/>
    </w:rPr>
  </w:style>
  <w:style w:type="paragraph" w:styleId="Footer">
    <w:name w:val="footer"/>
    <w:basedOn w:val="Normal"/>
    <w:link w:val="FooterChar"/>
    <w:uiPriority w:val="99"/>
    <w:rsid w:val="00E77C67"/>
    <w:pPr>
      <w:tabs>
        <w:tab w:val="center" w:pos="4320"/>
        <w:tab w:val="right" w:pos="8640"/>
      </w:tabs>
    </w:pPr>
  </w:style>
  <w:style w:type="character" w:customStyle="1" w:styleId="FooterChar">
    <w:name w:val="Footer Char"/>
    <w:basedOn w:val="DefaultParagraphFont"/>
    <w:link w:val="Footer"/>
    <w:uiPriority w:val="99"/>
    <w:rsid w:val="00E77C67"/>
    <w:rPr>
      <w:rFonts w:ascii="Times New Roman" w:eastAsia="Times New Roman" w:hAnsi="Times New Roman" w:cs="Times New Roman"/>
      <w:sz w:val="24"/>
      <w:szCs w:val="24"/>
      <w:lang w:val="en-US"/>
    </w:rPr>
  </w:style>
  <w:style w:type="paragraph" w:styleId="BalloonText">
    <w:name w:val="Balloon Text"/>
    <w:basedOn w:val="Normal"/>
    <w:link w:val="BalloonTextChar"/>
    <w:rsid w:val="00E77C67"/>
    <w:rPr>
      <w:rFonts w:ascii="Tahoma" w:hAnsi="Tahoma" w:cs="Tahoma"/>
      <w:sz w:val="16"/>
      <w:szCs w:val="16"/>
    </w:rPr>
  </w:style>
  <w:style w:type="character" w:customStyle="1" w:styleId="BalloonTextChar">
    <w:name w:val="Balloon Text Char"/>
    <w:basedOn w:val="DefaultParagraphFont"/>
    <w:link w:val="BalloonText"/>
    <w:rsid w:val="00E77C67"/>
    <w:rPr>
      <w:rFonts w:ascii="Tahoma" w:eastAsia="Times New Roman" w:hAnsi="Tahoma" w:cs="Tahoma"/>
      <w:sz w:val="16"/>
      <w:szCs w:val="16"/>
      <w:lang w:val="en-US"/>
    </w:rPr>
  </w:style>
  <w:style w:type="paragraph" w:styleId="BodyText2">
    <w:name w:val="Body Text 2"/>
    <w:basedOn w:val="Normal"/>
    <w:link w:val="BodyText2Char"/>
    <w:rsid w:val="00E77C67"/>
    <w:pPr>
      <w:spacing w:line="360" w:lineRule="auto"/>
      <w:jc w:val="both"/>
    </w:pPr>
  </w:style>
  <w:style w:type="character" w:customStyle="1" w:styleId="BodyText2Char">
    <w:name w:val="Body Text 2 Char"/>
    <w:basedOn w:val="DefaultParagraphFont"/>
    <w:link w:val="BodyText2"/>
    <w:rsid w:val="00E77C67"/>
    <w:rPr>
      <w:rFonts w:ascii="Times New Roman" w:eastAsia="Times New Roman" w:hAnsi="Times New Roman" w:cs="Times New Roman"/>
      <w:sz w:val="24"/>
      <w:szCs w:val="24"/>
      <w:lang w:val="en-US"/>
    </w:rPr>
  </w:style>
  <w:style w:type="paragraph" w:styleId="BodyText">
    <w:name w:val="Body Text"/>
    <w:basedOn w:val="Normal"/>
    <w:link w:val="BodyTextChar"/>
    <w:rsid w:val="00E77C67"/>
    <w:pPr>
      <w:spacing w:after="120"/>
    </w:pPr>
  </w:style>
  <w:style w:type="character" w:customStyle="1" w:styleId="BodyTextChar">
    <w:name w:val="Body Text Char"/>
    <w:basedOn w:val="DefaultParagraphFont"/>
    <w:link w:val="BodyText"/>
    <w:rsid w:val="00E77C67"/>
    <w:rPr>
      <w:rFonts w:ascii="Times New Roman" w:eastAsia="Times New Roman" w:hAnsi="Times New Roman" w:cs="Times New Roman"/>
      <w:sz w:val="24"/>
      <w:szCs w:val="24"/>
      <w:lang w:val="en-US"/>
    </w:rPr>
  </w:style>
  <w:style w:type="paragraph" w:styleId="PlainText">
    <w:name w:val="Plain Text"/>
    <w:basedOn w:val="Normal"/>
    <w:link w:val="PlainTextChar"/>
    <w:rsid w:val="00E77C67"/>
    <w:rPr>
      <w:rFonts w:ascii="Courier New" w:hAnsi="Courier New" w:cs="Courier New"/>
      <w:sz w:val="20"/>
      <w:szCs w:val="20"/>
    </w:rPr>
  </w:style>
  <w:style w:type="character" w:customStyle="1" w:styleId="PlainTextChar">
    <w:name w:val="Plain Text Char"/>
    <w:basedOn w:val="DefaultParagraphFont"/>
    <w:link w:val="PlainText"/>
    <w:rsid w:val="00E77C67"/>
    <w:rPr>
      <w:rFonts w:ascii="Courier New" w:eastAsia="Times New Roman" w:hAnsi="Courier New" w:cs="Courier New"/>
      <w:sz w:val="20"/>
      <w:szCs w:val="20"/>
      <w:lang w:val="en-US"/>
    </w:rPr>
  </w:style>
  <w:style w:type="paragraph" w:styleId="NormalWeb">
    <w:name w:val="Normal (Web)"/>
    <w:basedOn w:val="Normal"/>
    <w:uiPriority w:val="99"/>
    <w:rsid w:val="00E77C67"/>
    <w:pPr>
      <w:spacing w:before="100" w:beforeAutospacing="1" w:after="100" w:afterAutospacing="1"/>
    </w:pPr>
  </w:style>
  <w:style w:type="character" w:styleId="CommentReference">
    <w:name w:val="annotation reference"/>
    <w:basedOn w:val="DefaultParagraphFont"/>
    <w:rsid w:val="00E77C67"/>
    <w:rPr>
      <w:sz w:val="16"/>
      <w:szCs w:val="16"/>
    </w:rPr>
  </w:style>
  <w:style w:type="paragraph" w:styleId="CommentText">
    <w:name w:val="annotation text"/>
    <w:basedOn w:val="Normal"/>
    <w:link w:val="CommentTextChar"/>
    <w:rsid w:val="00E77C67"/>
    <w:rPr>
      <w:sz w:val="20"/>
      <w:szCs w:val="20"/>
    </w:rPr>
  </w:style>
  <w:style w:type="character" w:customStyle="1" w:styleId="CommentTextChar">
    <w:name w:val="Comment Text Char"/>
    <w:basedOn w:val="DefaultParagraphFont"/>
    <w:link w:val="CommentText"/>
    <w:rsid w:val="00E77C67"/>
    <w:rPr>
      <w:rFonts w:ascii="Times New Roman" w:eastAsia="Times New Roman" w:hAnsi="Times New Roman" w:cs="Times New Roman"/>
      <w:sz w:val="20"/>
      <w:szCs w:val="20"/>
      <w:lang w:val="en-US"/>
    </w:rPr>
  </w:style>
  <w:style w:type="character" w:styleId="Strong">
    <w:name w:val="Strong"/>
    <w:basedOn w:val="DefaultParagraphFont"/>
    <w:qFormat/>
    <w:rsid w:val="00E77C67"/>
    <w:rPr>
      <w:b/>
      <w:bCs/>
    </w:rPr>
  </w:style>
  <w:style w:type="character" w:customStyle="1" w:styleId="apple-converted-space">
    <w:name w:val="apple-converted-space"/>
    <w:basedOn w:val="DefaultParagraphFont"/>
    <w:rsid w:val="00E77C67"/>
  </w:style>
  <w:style w:type="character" w:customStyle="1" w:styleId="apple-style-span">
    <w:name w:val="apple-style-span"/>
    <w:basedOn w:val="DefaultParagraphFont"/>
    <w:rsid w:val="00E77C67"/>
  </w:style>
  <w:style w:type="character" w:customStyle="1" w:styleId="copy">
    <w:name w:val="copy"/>
    <w:basedOn w:val="DefaultParagraphFont"/>
    <w:rsid w:val="00E77C67"/>
  </w:style>
  <w:style w:type="paragraph" w:customStyle="1" w:styleId="rbodytxt">
    <w:name w:val="rbodytxt"/>
    <w:basedOn w:val="Normal"/>
    <w:rsid w:val="00E77C67"/>
    <w:pPr>
      <w:spacing w:before="100" w:beforeAutospacing="1" w:after="100" w:afterAutospacing="1" w:line="300" w:lineRule="atLeast"/>
    </w:pPr>
    <w:rPr>
      <w:rFonts w:ascii="Verdana" w:eastAsia="Arial Unicode MS" w:hAnsi="Verdana" w:cs="Arial Unicode MS"/>
      <w:color w:val="000000"/>
      <w:sz w:val="18"/>
      <w:szCs w:val="18"/>
    </w:rPr>
  </w:style>
  <w:style w:type="paragraph" w:customStyle="1" w:styleId="main">
    <w:name w:val="main"/>
    <w:basedOn w:val="Normal"/>
    <w:rsid w:val="00E77C67"/>
    <w:pPr>
      <w:spacing w:before="100" w:beforeAutospacing="1" w:after="100" w:afterAutospacing="1"/>
    </w:pPr>
    <w:rPr>
      <w:rFonts w:ascii="Arial Unicode MS" w:eastAsia="Arial Unicode MS" w:hAnsi="Arial Unicode MS" w:cs="Arial Unicode MS"/>
      <w:color w:val="000000"/>
    </w:rPr>
  </w:style>
  <w:style w:type="paragraph" w:styleId="Title">
    <w:name w:val="Title"/>
    <w:basedOn w:val="Normal"/>
    <w:link w:val="TitleChar"/>
    <w:qFormat/>
    <w:rsid w:val="00E77C67"/>
    <w:pPr>
      <w:spacing w:line="480" w:lineRule="auto"/>
      <w:jc w:val="center"/>
    </w:pPr>
    <w:rPr>
      <w:b/>
      <w:bCs/>
      <w:sz w:val="28"/>
    </w:rPr>
  </w:style>
  <w:style w:type="character" w:customStyle="1" w:styleId="TitleChar">
    <w:name w:val="Title Char"/>
    <w:basedOn w:val="DefaultParagraphFont"/>
    <w:link w:val="Title"/>
    <w:rsid w:val="00E77C67"/>
    <w:rPr>
      <w:rFonts w:ascii="Times New Roman" w:eastAsia="Times New Roman" w:hAnsi="Times New Roman" w:cs="Times New Roman"/>
      <w:b/>
      <w:bCs/>
      <w:sz w:val="28"/>
      <w:szCs w:val="24"/>
      <w:lang w:val="en-US"/>
    </w:rPr>
  </w:style>
  <w:style w:type="paragraph" w:styleId="Subtitle">
    <w:name w:val="Subtitle"/>
    <w:basedOn w:val="Normal"/>
    <w:link w:val="SubtitleChar"/>
    <w:qFormat/>
    <w:rsid w:val="00E77C67"/>
    <w:pPr>
      <w:spacing w:line="480" w:lineRule="auto"/>
    </w:pPr>
    <w:rPr>
      <w:b/>
      <w:bCs/>
    </w:rPr>
  </w:style>
  <w:style w:type="character" w:customStyle="1" w:styleId="SubtitleChar">
    <w:name w:val="Subtitle Char"/>
    <w:basedOn w:val="DefaultParagraphFont"/>
    <w:link w:val="Subtitle"/>
    <w:rsid w:val="00E77C67"/>
    <w:rPr>
      <w:rFonts w:ascii="Times New Roman" w:eastAsia="Times New Roman" w:hAnsi="Times New Roman" w:cs="Times New Roman"/>
      <w:b/>
      <w:bCs/>
      <w:sz w:val="24"/>
      <w:szCs w:val="24"/>
      <w:lang w:val="en-US"/>
    </w:rPr>
  </w:style>
  <w:style w:type="paragraph" w:styleId="ListParagraph">
    <w:name w:val="List Paragraph"/>
    <w:basedOn w:val="Normal"/>
    <w:qFormat/>
    <w:rsid w:val="00E77C67"/>
    <w:pPr>
      <w:ind w:left="720"/>
      <w:contextualSpacing/>
    </w:pPr>
  </w:style>
  <w:style w:type="table" w:styleId="TableGrid">
    <w:name w:val="Table Grid"/>
    <w:basedOn w:val="TableNormal"/>
    <w:uiPriority w:val="59"/>
    <w:rsid w:val="00E77C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E77C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C67"/>
    <w:rPr>
      <w:rFonts w:eastAsiaTheme="minorEastAsia"/>
      <w:lang w:val="en-US"/>
    </w:rPr>
  </w:style>
  <w:style w:type="paragraph" w:customStyle="1" w:styleId="Standard">
    <w:name w:val="Standard"/>
    <w:rsid w:val="00E77C67"/>
    <w:pPr>
      <w:suppressAutoHyphens/>
      <w:spacing w:after="0" w:line="240" w:lineRule="auto"/>
      <w:textAlignment w:val="baseline"/>
    </w:pPr>
    <w:rPr>
      <w:rFonts w:ascii="Calibri" w:eastAsia="Arial Unicode MS" w:hAnsi="Calibri" w:cs="Calibri"/>
      <w:color w:val="000000"/>
      <w:kern w:val="1"/>
      <w:sz w:val="24"/>
      <w:szCs w:val="24"/>
      <w:lang w:eastAsia="gu-IN" w:bidi="gu-IN"/>
    </w:rPr>
  </w:style>
  <w:style w:type="paragraph" w:customStyle="1" w:styleId="Bullet2">
    <w:name w:val="Bullet 2"/>
    <w:basedOn w:val="Standard"/>
    <w:rsid w:val="00E77C67"/>
    <w:pPr>
      <w:spacing w:after="120" w:line="100" w:lineRule="atLeast"/>
      <w:jc w:val="both"/>
    </w:pPr>
    <w:rPr>
      <w:rFonts w:ascii="Arial" w:eastAsia="Times New Roman" w:hAnsi="Arial" w:cs="Times New Roman"/>
      <w:sz w:val="20"/>
      <w:szCs w:val="20"/>
      <w:lang w:val="en-US"/>
    </w:rPr>
  </w:style>
  <w:style w:type="paragraph" w:styleId="Caption">
    <w:name w:val="caption"/>
    <w:basedOn w:val="Normal"/>
    <w:next w:val="Normal"/>
    <w:qFormat/>
    <w:rsid w:val="00E77C67"/>
    <w:rPr>
      <w:b/>
      <w:bCs/>
      <w:sz w:val="20"/>
      <w:szCs w:val="20"/>
    </w:rPr>
  </w:style>
  <w:style w:type="character" w:styleId="Hyperlink">
    <w:name w:val="Hyperlink"/>
    <w:rsid w:val="00E77C67"/>
    <w:rPr>
      <w:color w:val="0000FF"/>
      <w:u w:val="single"/>
    </w:rPr>
  </w:style>
  <w:style w:type="character" w:customStyle="1" w:styleId="productname">
    <w:name w:val="productname"/>
    <w:basedOn w:val="DefaultParagraphFont"/>
    <w:rsid w:val="00E77C67"/>
  </w:style>
  <w:style w:type="paragraph" w:styleId="TOC3">
    <w:name w:val="toc 3"/>
    <w:basedOn w:val="Normal"/>
    <w:next w:val="Normal"/>
    <w:rsid w:val="00E77C67"/>
    <w:pPr>
      <w:spacing w:after="100" w:line="276" w:lineRule="auto"/>
      <w:ind w:left="440"/>
    </w:pPr>
    <w:rPr>
      <w:rFonts w:ascii="Calibri" w:eastAsia="SimSun" w:hAnsi="Calibri" w:hint="eastAsia"/>
      <w:sz w:val="22"/>
      <w:szCs w:val="22"/>
    </w:rPr>
  </w:style>
  <w:style w:type="paragraph" w:styleId="TOC2">
    <w:name w:val="toc 2"/>
    <w:basedOn w:val="Normal"/>
    <w:next w:val="Normal"/>
    <w:rsid w:val="00E77C67"/>
    <w:pPr>
      <w:spacing w:after="100" w:line="276" w:lineRule="auto"/>
      <w:ind w:left="220"/>
    </w:pPr>
    <w:rPr>
      <w:rFonts w:ascii="Calibri" w:eastAsia="SimSun" w:hAnsi="Calibri" w:hint="eastAsia"/>
      <w:sz w:val="22"/>
      <w:szCs w:val="22"/>
    </w:rPr>
  </w:style>
  <w:style w:type="paragraph" w:styleId="TOC1">
    <w:name w:val="toc 1"/>
    <w:basedOn w:val="Normal"/>
    <w:next w:val="Normal"/>
    <w:rsid w:val="00E77C67"/>
    <w:pPr>
      <w:spacing w:before="120" w:after="120" w:line="276" w:lineRule="auto"/>
    </w:pPr>
    <w:rPr>
      <w:rFonts w:eastAsia="Calibri"/>
      <w:bCs/>
      <w:caps/>
      <w:szCs w:val="20"/>
    </w:rPr>
  </w:style>
  <w:style w:type="character" w:styleId="PlaceholderText">
    <w:name w:val="Placeholder Text"/>
    <w:basedOn w:val="DefaultParagraphFont"/>
    <w:uiPriority w:val="99"/>
    <w:semiHidden/>
    <w:rsid w:val="00E77C67"/>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sqlserver/2005/en/us/high-availability.asp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orkut.com" TargetMode="External"/><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hyperlink" Target="http://www.microsoft.com/sqlserver/2005/en/us/business-intelligence.aspx" TargetMode="External"/><Relationship Id="rId12" Type="http://schemas.openxmlformats.org/officeDocument/2006/relationships/hyperlink" Target="http://www.microsoft.com/sqlserver/2005/en/us/developer-productivity.aspx"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facebook.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qlserver/2005/en/us/manageability.asp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microsoft.com/sqlserver/2005/en/us/security.aspx" TargetMode="Externa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www.microsoft.com/sqlserver/2005/en/us/benchmarks.asp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CC94C2474F4AEF8C817E80B18A30A6"/>
        <w:category>
          <w:name w:val="General"/>
          <w:gallery w:val="placeholder"/>
        </w:category>
        <w:types>
          <w:type w:val="bbPlcHdr"/>
        </w:types>
        <w:behaviors>
          <w:behavior w:val="content"/>
        </w:behaviors>
        <w:guid w:val="{7C8EEDE6-C46F-4E8A-89B8-2731D2846418}"/>
      </w:docPartPr>
      <w:docPartBody>
        <w:p w:rsidR="00395C80" w:rsidRDefault="00395C80" w:rsidP="00395C80">
          <w:pPr>
            <w:pStyle w:val="8FCC94C2474F4AEF8C817E80B18A30A6"/>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95C80"/>
    <w:rsid w:val="002B5BC7"/>
    <w:rsid w:val="00354353"/>
    <w:rsid w:val="00395C80"/>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B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5C80"/>
    <w:rPr>
      <w:color w:val="808080"/>
    </w:rPr>
  </w:style>
  <w:style w:type="paragraph" w:customStyle="1" w:styleId="8FCC94C2474F4AEF8C817E80B18A30A6">
    <w:name w:val="8FCC94C2474F4AEF8C817E80B18A30A6"/>
    <w:rsid w:val="00395C80"/>
  </w:style>
  <w:style w:type="paragraph" w:customStyle="1" w:styleId="80139A3D7768467297D877B17DE7AFF9">
    <w:name w:val="80139A3D7768467297D877B17DE7AFF9"/>
    <w:rsid w:val="00395C80"/>
  </w:style>
  <w:style w:type="paragraph" w:customStyle="1" w:styleId="C62B32FC94BC475A90BAB579A0470549">
    <w:name w:val="C62B32FC94BC475A90BAB579A0470549"/>
    <w:rsid w:val="00395C8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45</Pages>
  <Words>5213</Words>
  <Characters>29719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68</cp:revision>
  <dcterms:created xsi:type="dcterms:W3CDTF">2013-10-25T05:21:00Z</dcterms:created>
  <dcterms:modified xsi:type="dcterms:W3CDTF">2013-11-11T09:34:00Z</dcterms:modified>
</cp:coreProperties>
</file>